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79F551">
      <w:pPr>
        <w:jc w:val="center"/>
      </w:pPr>
      <w:r>
        <w:rPr>
          <w:rFonts w:ascii="微软雅黑" w:hAnsi="微软雅黑" w:eastAsia="微软雅黑"/>
          <w:b/>
          <w:sz w:val="36"/>
        </w:rPr>
        <w:t>ESP32-C5 电子墨水屏项目功能清单</w:t>
      </w:r>
      <w:r>
        <w:rPr>
          <w:rFonts w:ascii="微软雅黑" w:hAnsi="微软雅黑" w:eastAsia="微软雅黑"/>
          <w:b/>
          <w:sz w:val="36"/>
        </w:rPr>
        <w:br w:type="textWrapping"/>
      </w:r>
      <w:r>
        <w:rPr>
          <w:rFonts w:hint="eastAsia"/>
          <w:b/>
          <w:sz w:val="36"/>
          <w:lang w:eastAsia="zh-CN"/>
        </w:rPr>
        <w:t>测试人员使用</w:t>
      </w:r>
    </w:p>
    <w:p w14:paraId="200EE8A7">
      <w:pPr>
        <w:pStyle w:val="3"/>
      </w:pPr>
      <w:r>
        <w:t>使用说明</w:t>
      </w:r>
    </w:p>
    <w:p w14:paraId="389D8134">
      <w:pPr>
        <w:spacing w:after="60"/>
        <w:rPr>
          <w:rFonts w:hint="eastAsia" w:eastAsia="微软雅黑"/>
          <w:lang w:eastAsia="zh-CN"/>
        </w:rPr>
      </w:pPr>
      <w:r>
        <w:t>本文件给</w:t>
      </w:r>
      <w:r>
        <w:rPr>
          <w:rFonts w:hint="eastAsia"/>
          <w:lang w:eastAsia="zh-CN"/>
        </w:rPr>
        <w:t>测试</w:t>
      </w:r>
      <w:r>
        <w:t>人员使用。</w:t>
      </w:r>
      <w:r>
        <w:rPr>
          <w:rFonts w:hint="eastAsia"/>
          <w:lang w:val="en-US" w:eastAsia="zh-CN"/>
        </w:rPr>
        <w:t>出错代码定义参考文件</w:t>
      </w:r>
      <w:r>
        <w:rPr>
          <w:rFonts w:hint="eastAsia"/>
        </w:rPr>
        <w:t>README_Result_Code.docx</w:t>
      </w:r>
    </w:p>
    <w:p w14:paraId="5D3F4209">
      <w:pPr>
        <w:spacing w:after="60"/>
      </w:pPr>
      <w:r>
        <w:t>测试人员只需要按功能名称和下面的小点确认：</w:t>
      </w:r>
    </w:p>
    <w:p w14:paraId="23D261FE">
      <w:pPr>
        <w:spacing w:after="60"/>
        <w:ind w:firstLine="630" w:firstLineChars="300"/>
      </w:pPr>
      <w:r>
        <w:t>功能是否存在、是否能触发、是否有返回、是否能看到显示或状态变化。</w:t>
      </w:r>
    </w:p>
    <w:p w14:paraId="1177598F">
      <w:pPr>
        <w:spacing w:after="60"/>
      </w:pPr>
      <w:r>
        <w:t>本文不讲源码、不讲函数调用、不讲内存管理、不讲调试实现。</w:t>
      </w:r>
    </w:p>
    <w:p w14:paraId="7B06D535">
      <w:pPr>
        <w:pStyle w:val="3"/>
      </w:pPr>
      <w:r>
        <w:t>功能总览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0"/>
        <w:gridCol w:w="3400"/>
        <w:gridCol w:w="3400"/>
      </w:tblGrid>
      <w:tr w14:paraId="28291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  <w:shd w:val="clear" w:color="auto" w:fill="D9EAF7"/>
          </w:tcPr>
          <w:p w14:paraId="59E9AE7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w="3400" w:type="dxa"/>
            <w:shd w:val="clear" w:color="auto" w:fill="D9EAF7"/>
          </w:tcPr>
          <w:p w14:paraId="3125EFE4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w="3400" w:type="dxa"/>
            <w:shd w:val="clear" w:color="auto" w:fill="D9EAF7"/>
          </w:tcPr>
          <w:p w14:paraId="62FD3DCB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 w14:paraId="74675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7D892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功能大类</w:t>
            </w:r>
          </w:p>
        </w:tc>
        <w:tc>
          <w:tcPr>
            <w:tcW w:w="3400" w:type="dxa"/>
          </w:tcPr>
          <w:p w14:paraId="69F62C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10</w:t>
            </w:r>
          </w:p>
        </w:tc>
        <w:tc>
          <w:tcPr>
            <w:tcW w:w="3400" w:type="dxa"/>
          </w:tcPr>
          <w:p w14:paraId="41D35C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按测试人员容易理解的功能范围划分</w:t>
            </w:r>
          </w:p>
        </w:tc>
      </w:tr>
      <w:tr w14:paraId="51E7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735DFF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功能项目</w:t>
            </w:r>
          </w:p>
        </w:tc>
        <w:tc>
          <w:tcPr>
            <w:tcW w:w="3400" w:type="dxa"/>
          </w:tcPr>
          <w:p w14:paraId="1F9E5A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91</w:t>
            </w:r>
          </w:p>
        </w:tc>
        <w:tc>
          <w:tcPr>
            <w:tcW w:w="3400" w:type="dxa"/>
          </w:tcPr>
          <w:p w14:paraId="258F20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每个项目对应一个可确认的功能</w:t>
            </w:r>
          </w:p>
        </w:tc>
      </w:tr>
      <w:tr w14:paraId="73090E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0" w:type="dxa"/>
          </w:tcPr>
          <w:p w14:paraId="3A0F4D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功能小点</w:t>
            </w:r>
          </w:p>
        </w:tc>
        <w:tc>
          <w:tcPr>
            <w:tcW w:w="3400" w:type="dxa"/>
          </w:tcPr>
          <w:p w14:paraId="1BB11D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346</w:t>
            </w:r>
          </w:p>
        </w:tc>
        <w:tc>
          <w:tcPr>
            <w:tcW w:w="3400" w:type="dxa"/>
          </w:tcPr>
          <w:p w14:paraId="7FE524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每个小点对应测试人员需要知道的具体能力</w:t>
            </w:r>
          </w:p>
        </w:tc>
      </w:tr>
    </w:tbl>
    <w:p w14:paraId="01ED671C">
      <w:pPr>
        <w:pStyle w:val="3"/>
      </w:pPr>
      <w:r>
        <w:t>目录</w:t>
      </w:r>
    </w:p>
    <w:p w14:paraId="0EE925C8">
      <w:pPr>
        <w:spacing w:after="20"/>
      </w:pPr>
      <w:r>
        <w:t>1. 一、设备基础功能（7 项）</w:t>
      </w:r>
    </w:p>
    <w:p w14:paraId="4AFCA6FE">
      <w:pPr>
        <w:spacing w:after="20"/>
      </w:pPr>
      <w:r>
        <w:t>2. 二、网络 HTTP 功能（13 项）</w:t>
      </w:r>
    </w:p>
    <w:p w14:paraId="04B0199F">
      <w:pPr>
        <w:spacing w:after="20"/>
      </w:pPr>
      <w:r>
        <w:t>3. 三、</w:t>
      </w:r>
      <w:r>
        <w:rPr>
          <w:rFonts w:hint="eastAsia"/>
          <w:lang w:eastAsia="zh-CN"/>
        </w:rPr>
        <w:t>有线USB投图</w:t>
      </w:r>
      <w:r>
        <w:t xml:space="preserve"> 功能（19 项）</w:t>
      </w:r>
    </w:p>
    <w:p w14:paraId="1029D5F5">
      <w:pPr>
        <w:spacing w:after="20"/>
      </w:pPr>
      <w:r>
        <w:t>4. 四、CH583 / BLE / 串口功能（14 项）</w:t>
      </w:r>
    </w:p>
    <w:p w14:paraId="7D42A8FA">
      <w:pPr>
        <w:spacing w:after="20"/>
      </w:pPr>
      <w:r>
        <w:t>5. 五、电子墨水屏 EPD 功能（15 项）</w:t>
      </w:r>
    </w:p>
    <w:p w14:paraId="78C220BD">
      <w:pPr>
        <w:spacing w:after="20"/>
      </w:pPr>
      <w:r>
        <w:t>6. 六、轮播功能（5 项）</w:t>
      </w:r>
    </w:p>
    <w:p w14:paraId="0CB2AE95">
      <w:pPr>
        <w:spacing w:after="20"/>
      </w:pPr>
      <w:r>
        <w:t>7. 七、文件和图片管理功能（6 项）</w:t>
      </w:r>
    </w:p>
    <w:p w14:paraId="742B3DEA">
      <w:pPr>
        <w:spacing w:after="20"/>
      </w:pPr>
      <w:r>
        <w:t>8. 八、状态灯功能（4 项）</w:t>
      </w:r>
    </w:p>
    <w:p w14:paraId="7F2165EA">
      <w:pPr>
        <w:spacing w:after="20"/>
      </w:pPr>
      <w:r>
        <w:t>9. 九、省电和工作时间功能（4 项）</w:t>
      </w:r>
    </w:p>
    <w:p w14:paraId="2E19436D">
      <w:pPr>
        <w:spacing w:after="20"/>
      </w:pPr>
      <w:r>
        <w:t>10. 十、主要业务链路（4 项）</w:t>
      </w:r>
    </w:p>
    <w:p w14:paraId="74FB37FB">
      <w:pPr>
        <w:pStyle w:val="3"/>
      </w:pPr>
      <w:r>
        <w:t>一、设备基础功能</w:t>
      </w:r>
    </w:p>
    <w:p w14:paraId="23EEEEF7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1：启动</w:t>
      </w:r>
    </w:p>
    <w:p w14:paraId="2230B50B">
      <w:pPr>
        <w:spacing w:after="20"/>
        <w:ind w:left="369" w:firstLine="0"/>
      </w:pPr>
      <w:r>
        <w:t>1：支持设备上电后自动启动 ESP32-C5 程序。</w:t>
      </w:r>
    </w:p>
    <w:p w14:paraId="69AF580E">
      <w:pPr>
        <w:spacing w:after="20"/>
        <w:ind w:left="369" w:firstLine="0"/>
      </w:pPr>
      <w:r>
        <w:t>2：支持启动时初始化系统基础模块。</w:t>
      </w:r>
    </w:p>
    <w:p w14:paraId="38651DA2">
      <w:pPr>
        <w:spacing w:after="20"/>
        <w:ind w:left="369" w:firstLine="0"/>
      </w:pPr>
      <w:r>
        <w:t>3：支持启动后自动进入后续 WiFi、存储、EPD、USB、CH583 等功能准备流程。</w:t>
      </w:r>
    </w:p>
    <w:p w14:paraId="1A665291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2：配置读取</w:t>
      </w:r>
    </w:p>
    <w:p w14:paraId="1A92F440">
      <w:pPr>
        <w:spacing w:after="20"/>
        <w:ind w:left="369" w:firstLine="0"/>
      </w:pPr>
      <w:r>
        <w:t>1：支持启动时读取已保存的 WiFi 名称和密码。</w:t>
      </w:r>
    </w:p>
    <w:p w14:paraId="37EEE58D">
      <w:pPr>
        <w:spacing w:after="20"/>
        <w:ind w:left="369" w:firstLine="0"/>
      </w:pPr>
      <w:r>
        <w:t>2：支持启动时读取已保存的屏幕类型。</w:t>
      </w:r>
    </w:p>
    <w:p w14:paraId="6D6FD53B">
      <w:pPr>
        <w:spacing w:after="20"/>
        <w:ind w:left="369" w:firstLine="0"/>
      </w:pPr>
      <w:r>
        <w:t>3：支持启动时读取已保存的轮播开关、轮播间隔、随机开关。</w:t>
      </w:r>
    </w:p>
    <w:p w14:paraId="35D58A1C">
      <w:pPr>
        <w:spacing w:after="20"/>
        <w:ind w:left="369" w:firstLine="0"/>
      </w:pPr>
      <w:r>
        <w:t>4：支持启动时读取 WiFi 工作时长和待机时间。</w:t>
      </w:r>
    </w:p>
    <w:p w14:paraId="3F20D3C4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3：NVS 配置保存</w:t>
      </w:r>
    </w:p>
    <w:p w14:paraId="46FF1E23">
      <w:pPr>
        <w:spacing w:after="20"/>
        <w:ind w:left="369" w:firstLine="0"/>
      </w:pPr>
      <w:r>
        <w:t>1：支持保存设备长期使用的配置。</w:t>
      </w:r>
    </w:p>
    <w:p w14:paraId="453658F4">
      <w:pPr>
        <w:spacing w:after="20"/>
        <w:ind w:left="369" w:firstLine="0"/>
      </w:pPr>
      <w:r>
        <w:t>2：支持保存 EPD 屏幕类型。</w:t>
      </w:r>
    </w:p>
    <w:p w14:paraId="23DF78EA">
      <w:pPr>
        <w:spacing w:after="20"/>
        <w:ind w:left="369" w:firstLine="0"/>
      </w:pPr>
      <w:r>
        <w:t>3：支持保存 CH583 蓝牙 MAC。</w:t>
      </w:r>
    </w:p>
    <w:p w14:paraId="00A8BD1C">
      <w:pPr>
        <w:spacing w:after="20"/>
        <w:ind w:left="369" w:firstLine="0"/>
      </w:pPr>
      <w:r>
        <w:t>4：支持保存 WiFi 工作时间、轮播相关配置。</w:t>
      </w:r>
    </w:p>
    <w:p w14:paraId="79E3185D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4：存储挂载</w:t>
      </w:r>
    </w:p>
    <w:p w14:paraId="0E7506E6">
      <w:pPr>
        <w:spacing w:after="20"/>
        <w:ind w:left="369" w:firstLine="0"/>
      </w:pPr>
      <w:r>
        <w:t>1：支持启动时挂载 SD 卡。</w:t>
      </w:r>
    </w:p>
    <w:p w14:paraId="7696BCA4">
      <w:pPr>
        <w:spacing w:after="20"/>
        <w:ind w:left="369" w:firstLine="0"/>
      </w:pPr>
      <w:r>
        <w:t>2：支持 SD 卡不可用时使用备用存储。</w:t>
      </w:r>
    </w:p>
    <w:p w14:paraId="6E4B6A91">
      <w:pPr>
        <w:spacing w:after="20"/>
        <w:ind w:left="369" w:firstLine="0"/>
      </w:pPr>
      <w:r>
        <w:t>3：支持创建图片主文件目录。</w:t>
      </w:r>
    </w:p>
    <w:p w14:paraId="40C088F0">
      <w:pPr>
        <w:spacing w:after="20"/>
        <w:ind w:left="369" w:firstLine="0"/>
      </w:pPr>
      <w:r>
        <w:t>4：支持创建缩略图目录。</w:t>
      </w:r>
    </w:p>
    <w:p w14:paraId="68ED846B">
      <w:pPr>
        <w:spacing w:after="20"/>
        <w:ind w:left="369" w:firstLine="0"/>
      </w:pPr>
      <w:r>
        <w:t>5：支持读取存储容量和剩余空间。</w:t>
      </w:r>
    </w:p>
    <w:p w14:paraId="23D3397F">
      <w:pPr>
        <w:spacing w:before="100" w:after="40"/>
      </w:pPr>
      <w:r>
        <w:rPr>
          <w:rFonts w:ascii="微软雅黑" w:hAnsi="微软雅黑" w:eastAsia="微软雅黑"/>
          <w:b/>
          <w:sz w:val="22"/>
        </w:rPr>
        <w:t>5：WiFi STA 连接</w:t>
      </w:r>
    </w:p>
    <w:p w14:paraId="71256CD6">
      <w:pPr>
        <w:spacing w:after="20"/>
        <w:ind w:left="369" w:firstLine="0"/>
      </w:pPr>
      <w:r>
        <w:t>1：支持使用已保存的 WiFi 信息连接路由器。</w:t>
      </w:r>
    </w:p>
    <w:p w14:paraId="14A0E85C">
      <w:pPr>
        <w:spacing w:after="20"/>
        <w:ind w:left="369" w:firstLine="0"/>
      </w:pPr>
      <w:r>
        <w:t>2：支持连接成功后获取 IP 地址。</w:t>
      </w:r>
    </w:p>
    <w:p w14:paraId="769ADC86">
      <w:pPr>
        <w:spacing w:after="20"/>
        <w:ind w:left="369" w:firstLine="0"/>
      </w:pPr>
      <w:r>
        <w:t>3：支持 WiFi 连接失败、认证失败、获取 IP 失败等状态返回。</w:t>
      </w:r>
    </w:p>
    <w:p w14:paraId="4675FED7">
      <w:pPr>
        <w:spacing w:after="20"/>
        <w:ind w:left="369" w:firstLine="0"/>
      </w:pPr>
      <w:r>
        <w:t>4：支持连接成功后启动网络服务。</w:t>
      </w:r>
    </w:p>
    <w:p w14:paraId="55D4EC3D">
      <w:pPr>
        <w:spacing w:before="100" w:after="40"/>
      </w:pPr>
      <w:r>
        <w:rPr>
          <w:rFonts w:ascii="微软雅黑" w:hAnsi="微软雅黑" w:eastAsia="微软雅黑"/>
          <w:b/>
          <w:sz w:val="22"/>
        </w:rPr>
        <w:t>6：HTTP Server 网络服务</w:t>
      </w:r>
    </w:p>
    <w:p w14:paraId="090051D5">
      <w:pPr>
        <w:spacing w:after="20"/>
        <w:ind w:left="369" w:firstLine="0"/>
      </w:pPr>
      <w:r>
        <w:t>1：支持设备联网后启动 HTTP Server。</w:t>
      </w:r>
    </w:p>
    <w:p w14:paraId="4C3D1F17">
      <w:pPr>
        <w:spacing w:after="20"/>
        <w:ind w:left="369" w:firstLine="0"/>
      </w:pPr>
      <w:r>
        <w:t>2：支持手机 APP 通过 WiFi 访问设备。</w:t>
      </w:r>
    </w:p>
    <w:p w14:paraId="682E4CBD">
      <w:pPr>
        <w:spacing w:after="20"/>
        <w:ind w:left="369" w:firstLine="0"/>
      </w:pPr>
      <w:r>
        <w:t>3：支持 PC 通过浏览器或工具访问设备。</w:t>
      </w:r>
    </w:p>
    <w:p w14:paraId="02D4703E">
      <w:pPr>
        <w:spacing w:after="20"/>
        <w:ind w:left="369" w:firstLine="0"/>
      </w:pPr>
      <w:r>
        <w:t>4：支持图片上传、图片查询、轮播控制、OTA 等网络功能入口。</w:t>
      </w:r>
    </w:p>
    <w:p w14:paraId="7F845727">
      <w:pPr>
        <w:spacing w:before="100" w:after="40"/>
      </w:pPr>
      <w:r>
        <w:rPr>
          <w:rFonts w:ascii="微软雅黑" w:hAnsi="微软雅黑" w:eastAsia="微软雅黑"/>
          <w:b/>
          <w:sz w:val="22"/>
        </w:rPr>
        <w:t>7：版本和设备信息</w:t>
      </w:r>
    </w:p>
    <w:p w14:paraId="6FA2DDAC">
      <w:pPr>
        <w:spacing w:after="20"/>
        <w:ind w:left="369" w:firstLine="0"/>
      </w:pPr>
      <w:r>
        <w:t>1：支持返回当前软件版本号。</w:t>
      </w:r>
    </w:p>
    <w:p w14:paraId="7659EC3F">
      <w:pPr>
        <w:spacing w:after="20"/>
        <w:ind w:left="369" w:firstLine="0"/>
      </w:pPr>
      <w:r>
        <w:t>2：支持返回当前运行分区信息。</w:t>
      </w:r>
    </w:p>
    <w:p w14:paraId="18E75EAA">
      <w:pPr>
        <w:spacing w:after="20"/>
        <w:ind w:left="369" w:firstLine="0"/>
      </w:pPr>
      <w:r>
        <w:t>3：支持返回当前设备 IP 地址。</w:t>
      </w:r>
    </w:p>
    <w:p w14:paraId="7A30CC1E">
      <w:pPr>
        <w:spacing w:after="20"/>
        <w:ind w:left="369" w:firstLine="0"/>
      </w:pPr>
      <w:r>
        <w:t>4：支持返回当前屏幕类型信息。</w:t>
      </w:r>
    </w:p>
    <w:p w14:paraId="6907A32F">
      <w:pPr>
        <w:spacing w:after="20"/>
        <w:ind w:left="369" w:firstLine="0"/>
      </w:pPr>
      <w:r>
        <w:t>5：支持返回 CH583 蓝牙 MAC，用于设备识别。</w:t>
      </w:r>
    </w:p>
    <w:p w14:paraId="4FE32D2C">
      <w:pPr>
        <w:pStyle w:val="3"/>
      </w:pPr>
      <w:r>
        <w:t>二、网络 HTTP 功能</w:t>
      </w:r>
    </w:p>
    <w:p w14:paraId="030D1856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1：/ping 网络连通检测</w:t>
      </w:r>
    </w:p>
    <w:p w14:paraId="131E052A">
      <w:pPr>
        <w:spacing w:after="20"/>
        <w:ind w:left="369" w:firstLine="0"/>
        <w:rPr>
          <w:rFonts w:hint="eastAsia" w:eastAsia="微软雅黑"/>
          <w:lang w:val="en-US" w:eastAsia="zh-CN"/>
        </w:rPr>
      </w:pPr>
      <w:r>
        <w:t>1：支持通过网络检查设备是否在线。</w:t>
      </w:r>
    </w:p>
    <w:p w14:paraId="0D448230">
      <w:pPr>
        <w:spacing w:after="20"/>
        <w:ind w:left="369" w:firstLine="0"/>
      </w:pPr>
      <w:r>
        <w:t>2：</w:t>
      </w:r>
      <w:r>
        <w:rPr>
          <w:rFonts w:hint="eastAsia"/>
          <w:lang w:val="en-US" w:eastAsia="zh-CN"/>
        </w:rPr>
        <w:t>如果网络连通，就不再起动蓝牙，直接进行通信。</w:t>
      </w:r>
    </w:p>
    <w:p w14:paraId="6AD1CE7D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2：cast 投屏</w:t>
      </w:r>
    </w:p>
    <w:p w14:paraId="463E6F0E">
      <w:pPr>
        <w:spacing w:after="20"/>
        <w:ind w:left="369" w:firstLine="0"/>
      </w:pPr>
      <w:r>
        <w:t>1：支持手机或 PC 通过网络上传图片。</w:t>
      </w:r>
    </w:p>
    <w:p w14:paraId="1431D631">
      <w:pPr>
        <w:spacing w:after="20"/>
        <w:ind w:left="369" w:firstLine="0"/>
      </w:pPr>
      <w:r>
        <w:t>2：支持上传电子墨水屏使用的 bin 主图文件。</w:t>
      </w:r>
    </w:p>
    <w:p w14:paraId="7BCA9B09">
      <w:pPr>
        <w:spacing w:after="20"/>
        <w:ind w:left="369" w:firstLine="0"/>
      </w:pPr>
      <w:r>
        <w:t>3：支持上传 jpg 缩略图文件。</w:t>
      </w:r>
    </w:p>
    <w:p w14:paraId="3C80DFD8">
      <w:pPr>
        <w:spacing w:after="20"/>
        <w:ind w:left="369" w:firstLine="0"/>
      </w:pPr>
      <w:r>
        <w:t>4：支持 show=true 时把图片显示到电子墨水屏。</w:t>
      </w:r>
    </w:p>
    <w:p w14:paraId="58176E5E">
      <w:pPr>
        <w:spacing w:after="20"/>
        <w:ind w:left="369" w:firstLine="0"/>
      </w:pPr>
      <w:r>
        <w:t>5：支持 save=true 时把图片保存到设备存储。</w:t>
      </w:r>
    </w:p>
    <w:p w14:paraId="376C5751">
      <w:pPr>
        <w:spacing w:after="20"/>
        <w:ind w:left="369" w:firstLine="0"/>
      </w:pPr>
      <w:r>
        <w:t>6：支持记录最后一次成功投屏的图片。</w:t>
      </w:r>
    </w:p>
    <w:p w14:paraId="5B9E632C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3：cast2pic 双图缓存 / 显示</w:t>
      </w:r>
    </w:p>
    <w:p w14:paraId="3D952801">
      <w:pPr>
        <w:spacing w:after="20"/>
        <w:ind w:left="369" w:firstLine="0"/>
      </w:pPr>
      <w:r>
        <w:t>1：支持 screen=a 或 screen=b 参数。</w:t>
      </w:r>
    </w:p>
    <w:p w14:paraId="75586F09">
      <w:pPr>
        <w:spacing w:after="20"/>
        <w:ind w:left="369" w:firstLine="0"/>
      </w:pPr>
      <w:r>
        <w:t>2：支持按指定 screen 上传对应图片。</w:t>
      </w:r>
    </w:p>
    <w:p w14:paraId="1F9979D3">
      <w:pPr>
        <w:spacing w:after="20"/>
        <w:ind w:left="369" w:firstLine="0"/>
      </w:pPr>
      <w:r>
        <w:t>3：支持把上传图片保存成固定的 screen_a 或 screen_b 文件。</w:t>
      </w:r>
    </w:p>
    <w:p w14:paraId="36B683D8">
      <w:pPr>
        <w:spacing w:after="20"/>
        <w:ind w:left="369" w:firstLine="0"/>
      </w:pPr>
      <w:r>
        <w:t>4：支持指定图片显示到对应电子墨水屏显示链路。</w:t>
      </w:r>
    </w:p>
    <w:p w14:paraId="3EB90DFB">
      <w:pPr>
        <w:spacing w:after="20"/>
        <w:ind w:left="369" w:firstLine="0"/>
      </w:pPr>
      <w:r>
        <w:t>5：支持双画面缓存相关功能。</w:t>
      </w:r>
    </w:p>
    <w:p w14:paraId="0B3811C0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4：upload 上传图片</w:t>
      </w:r>
    </w:p>
    <w:p w14:paraId="7C6CFA9C">
      <w:pPr>
        <w:spacing w:after="20"/>
        <w:ind w:left="369" w:firstLine="0"/>
      </w:pPr>
      <w:r>
        <w:t>1：支持通过网络把图片上传到设备。</w:t>
      </w:r>
    </w:p>
    <w:p w14:paraId="40486CCF">
      <w:pPr>
        <w:spacing w:after="20"/>
        <w:ind w:left="369" w:firstLine="0"/>
      </w:pPr>
      <w:r>
        <w:t>2：支持保存 bin 主图文件。</w:t>
      </w:r>
    </w:p>
    <w:p w14:paraId="339669FB">
      <w:pPr>
        <w:spacing w:after="20"/>
        <w:ind w:left="369" w:firstLine="0"/>
      </w:pPr>
      <w:r>
        <w:t>3：支持保存 jpg 缩略图文件。</w:t>
      </w:r>
    </w:p>
    <w:p w14:paraId="5F877B62">
      <w:pPr>
        <w:spacing w:after="20"/>
        <w:ind w:left="369" w:firstLine="0"/>
      </w:pPr>
      <w:r>
        <w:t>4：支持上传后用于后续图片列表查看。</w:t>
      </w:r>
    </w:p>
    <w:p w14:paraId="1EA25935">
      <w:pPr>
        <w:spacing w:after="20"/>
        <w:ind w:left="369" w:firstLine="0"/>
      </w:pPr>
      <w:r>
        <w:t>5：支持上传后用于后续删除或轮播。</w:t>
      </w:r>
    </w:p>
    <w:p w14:paraId="35675A75">
      <w:pPr>
        <w:spacing w:after="20"/>
        <w:ind w:left="369" w:firstLine="0"/>
      </w:pPr>
      <w:r>
        <w:t>6：支持 show=true 时上传后直接显示。</w:t>
      </w:r>
    </w:p>
    <w:p w14:paraId="3F61CAE5">
      <w:pPr>
        <w:spacing w:before="100" w:after="40"/>
      </w:pPr>
      <w:r>
        <w:rPr>
          <w:rFonts w:ascii="微软雅黑" w:hAnsi="微软雅黑" w:eastAsia="微软雅黑"/>
          <w:b/>
          <w:sz w:val="22"/>
        </w:rPr>
        <w:t>5：delete 删除图片</w:t>
      </w:r>
    </w:p>
    <w:p w14:paraId="6EEAB9D6">
      <w:pPr>
        <w:spacing w:after="20"/>
        <w:ind w:left="369" w:firstLine="0"/>
      </w:pPr>
      <w:r>
        <w:t>1：支持通过网络删除指定图片。</w:t>
      </w:r>
    </w:p>
    <w:p w14:paraId="6E3495C2">
      <w:pPr>
        <w:spacing w:after="20"/>
        <w:ind w:left="369" w:firstLine="0"/>
      </w:pPr>
      <w:r>
        <w:t>2：支持删除指定 bin 主图文件。</w:t>
      </w:r>
    </w:p>
    <w:p w14:paraId="43CB0CB7">
      <w:pPr>
        <w:spacing w:after="20"/>
        <w:ind w:left="369" w:firstLine="0"/>
      </w:pPr>
      <w:r>
        <w:t>3：支持删除指定 jpg 缩略图文件。</w:t>
      </w:r>
    </w:p>
    <w:p w14:paraId="16D72F25">
      <w:pPr>
        <w:spacing w:after="20"/>
        <w:ind w:left="369" w:firstLine="0"/>
      </w:pPr>
      <w:r>
        <w:t>4：支持一次删除多个文件名对应的图片。</w:t>
      </w:r>
    </w:p>
    <w:p w14:paraId="63FACB2E">
      <w:pPr>
        <w:spacing w:after="20"/>
        <w:ind w:left="369" w:firstLine="0"/>
      </w:pPr>
      <w:r>
        <w:t>5：支持只删除请求中指定的图片。</w:t>
      </w:r>
    </w:p>
    <w:p w14:paraId="5FDAC44F">
      <w:pPr>
        <w:spacing w:before="100" w:after="40"/>
      </w:pPr>
      <w:r>
        <w:rPr>
          <w:rFonts w:ascii="微软雅黑" w:hAnsi="微软雅黑" w:eastAsia="微软雅黑"/>
          <w:b/>
          <w:sz w:val="22"/>
        </w:rPr>
        <w:t>6：get_saved_images 获取已保存图片</w:t>
      </w:r>
    </w:p>
    <w:p w14:paraId="40C28A68">
      <w:pPr>
        <w:spacing w:after="20"/>
        <w:ind w:left="369" w:firstLine="0"/>
      </w:pPr>
      <w:r>
        <w:t>1：支持读取设备中已经保存的图片列表。</w:t>
      </w:r>
    </w:p>
    <w:p w14:paraId="0940D294">
      <w:pPr>
        <w:spacing w:after="20"/>
        <w:ind w:left="369" w:firstLine="0"/>
      </w:pPr>
      <w:r>
        <w:t>2：支持返回每张图片的 fileName。</w:t>
      </w:r>
    </w:p>
    <w:p w14:paraId="65F6C523">
      <w:pPr>
        <w:spacing w:after="20"/>
        <w:ind w:left="369" w:firstLine="0"/>
      </w:pPr>
      <w:r>
        <w:t>3：支持返回每张图片的缩略图访问地址。</w:t>
      </w:r>
    </w:p>
    <w:p w14:paraId="1EFD22C7">
      <w:pPr>
        <w:spacing w:after="20"/>
        <w:ind w:left="369" w:firstLine="0"/>
      </w:pPr>
      <w:r>
        <w:t>4：支持手机 APP 展示设备内图片列表。</w:t>
      </w:r>
    </w:p>
    <w:p w14:paraId="58469EDC">
      <w:pPr>
        <w:spacing w:before="100" w:after="40"/>
      </w:pPr>
      <w:r>
        <w:rPr>
          <w:rFonts w:ascii="微软雅黑" w:hAnsi="微软雅黑" w:eastAsia="微软雅黑"/>
          <w:b/>
          <w:sz w:val="22"/>
        </w:rPr>
        <w:t>7：get_snapshot 获取快照状态</w:t>
      </w:r>
    </w:p>
    <w:p w14:paraId="6AC2AC88">
      <w:pPr>
        <w:spacing w:after="20"/>
        <w:ind w:left="369" w:firstLine="0"/>
      </w:pPr>
      <w:r>
        <w:t>1：支持一次性读取已保存图片列表。</w:t>
      </w:r>
    </w:p>
    <w:p w14:paraId="095DF276">
      <w:pPr>
        <w:spacing w:after="20"/>
        <w:ind w:left="369" w:firstLine="0"/>
      </w:pPr>
      <w:r>
        <w:t>2：支持一次性读取当前轮播开关状态。</w:t>
      </w:r>
    </w:p>
    <w:p w14:paraId="51A79B87">
      <w:pPr>
        <w:spacing w:after="20"/>
        <w:ind w:left="369" w:firstLine="0"/>
      </w:pPr>
      <w:r>
        <w:t>3：支持一次性读取当前轮播间隔。</w:t>
      </w:r>
    </w:p>
    <w:p w14:paraId="149B0E7C">
      <w:pPr>
        <w:spacing w:after="20"/>
        <w:ind w:left="369" w:firstLine="0"/>
      </w:pPr>
      <w:r>
        <w:t>4：支持一次性读取当前随机轮播状态。</w:t>
      </w:r>
    </w:p>
    <w:p w14:paraId="7779DD0D">
      <w:pPr>
        <w:spacing w:after="20"/>
        <w:ind w:left="369" w:firstLine="0"/>
      </w:pPr>
      <w:r>
        <w:t>5：支持 APP 打开页面时同步设备当前状态。</w:t>
      </w:r>
    </w:p>
    <w:p w14:paraId="586A4E9B">
      <w:pPr>
        <w:spacing w:before="100" w:after="40"/>
      </w:pPr>
      <w:r>
        <w:rPr>
          <w:rFonts w:ascii="微软雅黑" w:hAnsi="微软雅黑" w:eastAsia="微软雅黑"/>
          <w:b/>
          <w:sz w:val="22"/>
        </w:rPr>
        <w:t>8：start_slideshow 设置轮播列表</w:t>
      </w:r>
    </w:p>
    <w:p w14:paraId="78003ED7">
      <w:pPr>
        <w:spacing w:after="20"/>
        <w:ind w:left="369" w:firstLine="0"/>
      </w:pPr>
      <w:r>
        <w:t>1：支持下发参与轮播的图片文件名列表。</w:t>
      </w:r>
    </w:p>
    <w:p w14:paraId="32BA767F">
      <w:pPr>
        <w:spacing w:after="20"/>
        <w:ind w:left="369" w:firstLine="0"/>
      </w:pPr>
      <w:r>
        <w:t>2：支持设置轮播间隔。</w:t>
      </w:r>
    </w:p>
    <w:p w14:paraId="7964976B">
      <w:pPr>
        <w:spacing w:after="20"/>
        <w:ind w:left="369" w:firstLine="0"/>
      </w:pPr>
      <w:r>
        <w:t>3：支持设置是否随机轮播。</w:t>
      </w:r>
    </w:p>
    <w:p w14:paraId="6830A648">
      <w:pPr>
        <w:spacing w:after="20"/>
        <w:ind w:left="369" w:firstLine="0"/>
      </w:pPr>
      <w:r>
        <w:t>4：支持保存轮播配置。</w:t>
      </w:r>
    </w:p>
    <w:p w14:paraId="68CC9A57">
      <w:pPr>
        <w:spacing w:after="20"/>
        <w:ind w:left="369" w:firstLine="0"/>
      </w:pPr>
      <w:r>
        <w:t>5：支持按保存的列表开始轮播。</w:t>
      </w:r>
    </w:p>
    <w:p w14:paraId="43268F5E">
      <w:pPr>
        <w:spacing w:after="20"/>
        <w:ind w:left="369" w:firstLine="0"/>
      </w:pPr>
      <w:r>
        <w:t>6：支持开机后恢复已保存的轮播配置。</w:t>
      </w:r>
    </w:p>
    <w:p w14:paraId="159F90BD">
      <w:pPr>
        <w:spacing w:before="100" w:after="40"/>
      </w:pPr>
      <w:r>
        <w:rPr>
          <w:rFonts w:ascii="微软雅黑" w:hAnsi="微软雅黑" w:eastAsia="微软雅黑"/>
          <w:b/>
          <w:sz w:val="22"/>
        </w:rPr>
        <w:t>9：set_slideshow 控制轮播</w:t>
      </w:r>
    </w:p>
    <w:p w14:paraId="0171842D">
      <w:pPr>
        <w:spacing w:after="20"/>
        <w:ind w:left="369" w:firstLine="0"/>
      </w:pPr>
      <w:r>
        <w:t>1：支持单独开启或关闭轮播。</w:t>
      </w:r>
    </w:p>
    <w:p w14:paraId="0FA455F2">
      <w:pPr>
        <w:spacing w:after="20"/>
        <w:ind w:left="369" w:firstLine="0"/>
      </w:pPr>
      <w:r>
        <w:t>2：支持修改轮播间隔。</w:t>
      </w:r>
    </w:p>
    <w:p w14:paraId="6772A24D">
      <w:pPr>
        <w:spacing w:after="20"/>
        <w:ind w:left="369" w:firstLine="0"/>
      </w:pPr>
      <w:r>
        <w:t>3：支持修改轮播随机开关。</w:t>
      </w:r>
    </w:p>
    <w:p w14:paraId="484F7151">
      <w:pPr>
        <w:spacing w:after="20"/>
        <w:ind w:left="369" w:firstLine="0"/>
      </w:pPr>
      <w:r>
        <w:t>4：支持接收秒级 Unix 时间戳。</w:t>
      </w:r>
    </w:p>
    <w:p w14:paraId="1F43214A">
      <w:pPr>
        <w:spacing w:after="20"/>
        <w:ind w:left="369" w:firstLine="0"/>
      </w:pPr>
      <w:r>
        <w:t>5：支持在需要时用 APP / PC 发来的时间辅助设置 RTC / 系统时间。</w:t>
      </w:r>
    </w:p>
    <w:p w14:paraId="13BA73C5">
      <w:pPr>
        <w:spacing w:after="20"/>
        <w:ind w:left="369" w:firstLine="0"/>
      </w:pPr>
      <w:r>
        <w:t>6：支持和 start_slideshow 保存的轮播列表配合使用。</w:t>
      </w:r>
    </w:p>
    <w:p w14:paraId="516C0986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10：set_wifi_work_time 设置 WiFi 工作时长</w:t>
      </w:r>
    </w:p>
    <w:p w14:paraId="2AEC5985">
      <w:pPr>
        <w:spacing w:after="20"/>
        <w:ind w:left="369" w:firstLine="0"/>
      </w:pPr>
      <w:r>
        <w:t>1：支持设置设备联网后保持 WiFi 工作的时间。</w:t>
      </w:r>
    </w:p>
    <w:p w14:paraId="5FAF9FF5">
      <w:pPr>
        <w:spacing w:after="20"/>
        <w:ind w:left="369" w:firstLine="0"/>
      </w:pPr>
      <w:r>
        <w:t>2：支持保存工作时长配置。</w:t>
      </w:r>
    </w:p>
    <w:p w14:paraId="1C0CE8F0">
      <w:pPr>
        <w:spacing w:after="20"/>
        <w:ind w:left="369" w:firstLine="0"/>
      </w:pPr>
      <w:r>
        <w:t>3：支持设备启动后读取已保存的工作时长。</w:t>
      </w:r>
    </w:p>
    <w:p w14:paraId="18FB2CD7">
      <w:pPr>
        <w:spacing w:after="20"/>
        <w:ind w:left="369" w:firstLine="0"/>
      </w:pPr>
      <w:r>
        <w:t>4：支持工作时间到达后进入省电或关电流程。</w:t>
      </w:r>
    </w:p>
    <w:p w14:paraId="28C168ED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11：time 时间查询 / 网络校时</w:t>
      </w:r>
    </w:p>
    <w:p w14:paraId="7C0221DA">
      <w:pPr>
        <w:spacing w:after="20"/>
        <w:ind w:left="369" w:firstLine="0"/>
      </w:pPr>
      <w:r>
        <w:t>1：支持设备启动时准备 RTC / 系统时间。</w:t>
      </w:r>
    </w:p>
    <w:p w14:paraId="07E6F446">
      <w:pPr>
        <w:spacing w:after="20"/>
        <w:ind w:left="369" w:firstLine="0"/>
      </w:pPr>
      <w:r>
        <w:t>2：支持没有网络时间时使用默认时间。</w:t>
      </w:r>
    </w:p>
    <w:p w14:paraId="03A5E767">
      <w:pPr>
        <w:spacing w:after="20"/>
        <w:ind w:left="369" w:firstLine="0"/>
      </w:pPr>
      <w:r>
        <w:t>3：支持联网后通过 SNTP 获取网络时间。</w:t>
      </w:r>
    </w:p>
    <w:p w14:paraId="5B21D09D">
      <w:pPr>
        <w:spacing w:after="20"/>
        <w:ind w:left="369" w:firstLine="0"/>
      </w:pPr>
      <w:r>
        <w:t>4：支持使用阿里云 SNTP 服务器进行校时。</w:t>
      </w:r>
    </w:p>
    <w:p w14:paraId="07FC4457">
      <w:pPr>
        <w:spacing w:after="20"/>
        <w:ind w:left="369" w:firstLine="0"/>
      </w:pPr>
      <w:r>
        <w:t>5：支持通过接口读取当前时间。</w:t>
      </w:r>
    </w:p>
    <w:p w14:paraId="2130DAB6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12：OTA 网络升级</w:t>
      </w:r>
    </w:p>
    <w:p w14:paraId="70D11C46">
      <w:pPr>
        <w:spacing w:after="20"/>
        <w:ind w:left="369" w:firstLine="0"/>
      </w:pPr>
      <w:r>
        <w:t>1：支持通过网络上传新固件。</w:t>
      </w:r>
    </w:p>
    <w:p w14:paraId="59218A93">
      <w:pPr>
        <w:spacing w:after="20"/>
        <w:ind w:left="369" w:firstLine="0"/>
      </w:pPr>
      <w:r>
        <w:t>2：支持检查固件基本信息。</w:t>
      </w:r>
    </w:p>
    <w:p w14:paraId="5AB00A76">
      <w:pPr>
        <w:spacing w:after="20"/>
        <w:ind w:left="369" w:firstLine="0"/>
      </w:pPr>
      <w:r>
        <w:t>3：支持写入 OTA 分区。</w:t>
      </w:r>
    </w:p>
    <w:p w14:paraId="0DF81688">
      <w:pPr>
        <w:spacing w:after="20"/>
        <w:ind w:left="369" w:firstLine="0"/>
      </w:pPr>
      <w:r>
        <w:t>4：支持设置下次启动使用的新固件。</w:t>
      </w:r>
    </w:p>
    <w:p w14:paraId="1376F0A8">
      <w:pPr>
        <w:spacing w:after="20"/>
        <w:ind w:left="369" w:firstLine="0"/>
      </w:pPr>
      <w:r>
        <w:t>5：支持升级完成后重启进入新版本。</w:t>
      </w:r>
    </w:p>
    <w:p w14:paraId="1993827E">
      <w:pPr>
        <w:spacing w:after="20"/>
        <w:ind w:left="369" w:firstLine="0"/>
      </w:pPr>
      <w:r>
        <w:t>6：支持返回 OTA 升级结果。</w:t>
      </w:r>
    </w:p>
    <w:p w14:paraId="3A57D41C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13：静态资源和缩略图访问</w:t>
      </w:r>
    </w:p>
    <w:p w14:paraId="44641031">
      <w:pPr>
        <w:spacing w:after="20"/>
        <w:ind w:left="369" w:firstLine="0"/>
      </w:pPr>
      <w:r>
        <w:t>1：支持访问设备上的网页或静态资源。</w:t>
      </w:r>
    </w:p>
    <w:p w14:paraId="5CF7C140">
      <w:pPr>
        <w:spacing w:after="20"/>
        <w:ind w:left="369" w:firstLine="0"/>
      </w:pPr>
      <w:r>
        <w:t>2：支持通过 /thumb 读取 jpg 缩略图。</w:t>
      </w:r>
    </w:p>
    <w:p w14:paraId="5D23C743">
      <w:pPr>
        <w:spacing w:after="20"/>
        <w:ind w:left="369" w:firstLine="0"/>
      </w:pPr>
      <w:r>
        <w:t>3：支持 PC 或 APP 根据缩略图显示本地图片列表。</w:t>
      </w:r>
    </w:p>
    <w:p w14:paraId="70F933DD">
      <w:pPr>
        <w:pStyle w:val="3"/>
      </w:pPr>
      <w:r>
        <w:t>三、</w:t>
      </w:r>
      <w:r>
        <w:rPr>
          <w:rFonts w:hint="eastAsia" w:eastAsia="宋体"/>
          <w:lang w:eastAsia="zh-CN"/>
        </w:rPr>
        <w:t>有线USB投图</w:t>
      </w:r>
      <w:r>
        <w:t xml:space="preserve"> 功能</w:t>
      </w:r>
    </w:p>
    <w:p w14:paraId="4675F0C9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</w:t>
      </w:r>
      <w:r>
        <w:rPr>
          <w:rFonts w:hint="eastAsia" w:eastAsia="宋体"/>
          <w:lang w:eastAsia="zh-CN"/>
        </w:rPr>
        <w:t>有线USB投图</w:t>
      </w:r>
      <w:r>
        <w:rPr>
          <w:rFonts w:ascii="微软雅黑" w:hAnsi="微软雅黑" w:eastAsia="微软雅黑"/>
          <w:b/>
          <w:sz w:val="22"/>
        </w:rPr>
        <w:t xml:space="preserve"> 协议</w:t>
      </w:r>
    </w:p>
    <w:p w14:paraId="278885B3">
      <w:pPr>
        <w:spacing w:after="20"/>
        <w:ind w:left="369" w:firstLine="0"/>
      </w:pPr>
      <w:r>
        <w:t xml:space="preserve">1：支持 PC 通过 </w:t>
      </w:r>
      <w:r>
        <w:rPr>
          <w:rFonts w:hint="eastAsia"/>
          <w:lang w:eastAsia="zh-CN"/>
        </w:rPr>
        <w:t>有线USB投图</w:t>
      </w:r>
      <w:r>
        <w:t xml:space="preserve"> 给设备发送类似 HTTP 的文本请求。</w:t>
      </w:r>
    </w:p>
    <w:p w14:paraId="389AFCEC">
      <w:pPr>
        <w:spacing w:after="20"/>
        <w:ind w:left="369" w:firstLine="0"/>
      </w:pPr>
      <w:r>
        <w:t>2：支持 POST 类型请求。</w:t>
      </w:r>
    </w:p>
    <w:p w14:paraId="10C0C699">
      <w:pPr>
        <w:spacing w:after="20"/>
        <w:ind w:left="369" w:firstLine="0"/>
      </w:pPr>
      <w:r>
        <w:t>3：支持 GET 类型请求。</w:t>
      </w:r>
    </w:p>
    <w:p w14:paraId="3FF38658">
      <w:pPr>
        <w:spacing w:after="20"/>
        <w:ind w:left="369" w:firstLine="0"/>
      </w:pPr>
      <w:r>
        <w:t>4：支持请求头、请求体、Content-Length 等基础格式。</w:t>
      </w:r>
    </w:p>
    <w:p w14:paraId="59F19D0A">
      <w:pPr>
        <w:spacing w:after="20"/>
        <w:ind w:left="369" w:firstLine="0"/>
      </w:pPr>
      <w:r>
        <w:t>5：支持设备返回类似 HTTP 的响应内容。</w:t>
      </w:r>
    </w:p>
    <w:p w14:paraId="53DB2B44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2：USB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 xml:space="preserve"> cast 投屏</w:t>
      </w:r>
    </w:p>
    <w:p w14:paraId="42198E07">
      <w:pPr>
        <w:spacing w:after="20"/>
        <w:ind w:left="369" w:firstLine="0"/>
      </w:pPr>
      <w:r>
        <w:t>1：支持通过 USB 上传图片并投屏。</w:t>
      </w:r>
    </w:p>
    <w:p w14:paraId="55390937">
      <w:pPr>
        <w:spacing w:after="20"/>
        <w:ind w:left="369" w:firstLine="0"/>
      </w:pPr>
      <w:r>
        <w:t>2：支持上传 bin 主图。</w:t>
      </w:r>
    </w:p>
    <w:p w14:paraId="210650E8">
      <w:pPr>
        <w:spacing w:after="20"/>
        <w:ind w:left="369" w:firstLine="0"/>
      </w:pPr>
      <w:r>
        <w:t>3：支持上传 jpg 缩略图。</w:t>
      </w:r>
    </w:p>
    <w:p w14:paraId="7017E865">
      <w:pPr>
        <w:spacing w:after="20"/>
        <w:ind w:left="369" w:firstLine="0"/>
      </w:pPr>
      <w:r>
        <w:t>4：支持 show=true 时显示到 EPD。</w:t>
      </w:r>
    </w:p>
    <w:p w14:paraId="078A00B6">
      <w:pPr>
        <w:spacing w:after="20"/>
        <w:ind w:left="369" w:firstLine="0"/>
      </w:pPr>
      <w:r>
        <w:t>5：支持 save=true 时保存到设备。</w:t>
      </w:r>
    </w:p>
    <w:p w14:paraId="3E07A7CE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3：USB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 xml:space="preserve"> cast2pic</w:t>
      </w:r>
    </w:p>
    <w:p w14:paraId="252F5D93">
      <w:pPr>
        <w:spacing w:after="20"/>
        <w:ind w:left="369" w:firstLine="0"/>
      </w:pPr>
      <w:r>
        <w:t>1：支持通过 USB 使用 cast2pic 功能。</w:t>
      </w:r>
    </w:p>
    <w:p w14:paraId="7F3F2513">
      <w:pPr>
        <w:spacing w:after="20"/>
        <w:ind w:left="369" w:firstLine="0"/>
      </w:pPr>
      <w:r>
        <w:t>2：支持 screen=a 或 screen=b。</w:t>
      </w:r>
    </w:p>
    <w:p w14:paraId="3ADA9556">
      <w:pPr>
        <w:spacing w:after="20"/>
        <w:ind w:left="369" w:firstLine="0"/>
      </w:pPr>
      <w:r>
        <w:t>3：支持双图缓存文件保存。</w:t>
      </w:r>
    </w:p>
    <w:p w14:paraId="3DD644F1">
      <w:pPr>
        <w:spacing w:after="20"/>
        <w:ind w:left="369" w:firstLine="0"/>
      </w:pPr>
      <w:r>
        <w:t>4：支持按指定 screen 触发显示。</w:t>
      </w:r>
    </w:p>
    <w:p w14:paraId="14051EFD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4：USB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 xml:space="preserve"> upload</w:t>
      </w:r>
    </w:p>
    <w:p w14:paraId="2DA32F1C">
      <w:pPr>
        <w:spacing w:after="20"/>
        <w:ind w:left="369" w:firstLine="0"/>
      </w:pPr>
      <w:r>
        <w:t>1：支持通过 USB 上传图片到设备本地存储。</w:t>
      </w:r>
    </w:p>
    <w:p w14:paraId="787EEE54">
      <w:pPr>
        <w:spacing w:after="20"/>
        <w:ind w:left="369" w:firstLine="0"/>
      </w:pPr>
      <w:r>
        <w:t>2：支持保存 bin 主图文件。</w:t>
      </w:r>
    </w:p>
    <w:p w14:paraId="699C13EB">
      <w:pPr>
        <w:spacing w:after="20"/>
        <w:ind w:left="369" w:firstLine="0"/>
      </w:pPr>
      <w:r>
        <w:t>3：支持保存 jpg 缩略图文件。</w:t>
      </w:r>
    </w:p>
    <w:p w14:paraId="40B9DA7A">
      <w:pPr>
        <w:spacing w:after="20"/>
        <w:ind w:left="369" w:firstLine="0"/>
      </w:pPr>
      <w:r>
        <w:t>4：支持上传后给图片列表、轮播、删除等功能使用。</w:t>
      </w:r>
    </w:p>
    <w:p w14:paraId="6CEF086F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5：USB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delete</w:t>
      </w:r>
    </w:p>
    <w:p w14:paraId="2158D826">
      <w:pPr>
        <w:spacing w:after="20"/>
        <w:ind w:left="369" w:firstLine="0"/>
      </w:pPr>
      <w:r>
        <w:t>1：支持通过 USB 删除指定图片。</w:t>
      </w:r>
    </w:p>
    <w:p w14:paraId="62258A6D">
      <w:pPr>
        <w:spacing w:after="20"/>
        <w:ind w:left="369" w:firstLine="0"/>
      </w:pPr>
      <w:r>
        <w:t>2：支持删除 bin 主图。</w:t>
      </w:r>
    </w:p>
    <w:p w14:paraId="790784C5">
      <w:pPr>
        <w:spacing w:after="20"/>
        <w:ind w:left="369" w:firstLine="0"/>
      </w:pPr>
      <w:r>
        <w:t>3：支持删除 jpg 缩略图。</w:t>
      </w:r>
    </w:p>
    <w:p w14:paraId="3B4BA33E">
      <w:pPr>
        <w:spacing w:after="20"/>
        <w:ind w:left="369" w:firstLine="0"/>
      </w:pPr>
      <w:r>
        <w:t>4：支持删除多个文件名对应的图片。</w:t>
      </w:r>
    </w:p>
    <w:p w14:paraId="1B33A952">
      <w:pPr>
        <w:spacing w:before="100" w:after="40"/>
      </w:pPr>
      <w:r>
        <w:rPr>
          <w:rFonts w:ascii="微软雅黑" w:hAnsi="微软雅黑" w:eastAsia="微软雅黑"/>
          <w:b/>
          <w:sz w:val="22"/>
        </w:rPr>
        <w:t>6：USB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get_saved_images</w:t>
      </w:r>
    </w:p>
    <w:p w14:paraId="6816FE84">
      <w:pPr>
        <w:spacing w:after="20"/>
        <w:ind w:left="369" w:firstLine="0"/>
      </w:pPr>
      <w:r>
        <w:t>1：支持通过 USB 查询已保存图片列表。</w:t>
      </w:r>
    </w:p>
    <w:p w14:paraId="217FA168">
      <w:pPr>
        <w:spacing w:after="20"/>
        <w:ind w:left="369" w:firstLine="0"/>
      </w:pPr>
      <w:r>
        <w:t>2：支持返回 fileName。</w:t>
      </w:r>
    </w:p>
    <w:p w14:paraId="2715DF82">
      <w:pPr>
        <w:spacing w:after="20"/>
        <w:ind w:left="369" w:firstLine="0"/>
      </w:pPr>
      <w:r>
        <w:t>3：支持返回缩略图地址。</w:t>
      </w:r>
    </w:p>
    <w:p w14:paraId="3122C253">
      <w:pPr>
        <w:spacing w:after="20"/>
        <w:ind w:left="369" w:firstLine="0"/>
      </w:pPr>
      <w:r>
        <w:t>4：支持通过 USB 读取单张缩略图。</w:t>
      </w:r>
    </w:p>
    <w:p w14:paraId="6F5245C0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7：USB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get_snapshot</w:t>
      </w:r>
    </w:p>
    <w:p w14:paraId="25213708">
      <w:pPr>
        <w:spacing w:after="20"/>
        <w:ind w:left="369" w:firstLine="0"/>
      </w:pPr>
      <w:r>
        <w:t>1：支持通过 USB 查询图片列表。</w:t>
      </w:r>
    </w:p>
    <w:p w14:paraId="01783D1D">
      <w:pPr>
        <w:spacing w:after="20"/>
        <w:ind w:left="369" w:firstLine="0"/>
      </w:pPr>
      <w:r>
        <w:t>2：支持通过 USB 查询轮播开关。</w:t>
      </w:r>
    </w:p>
    <w:p w14:paraId="44D59656">
      <w:pPr>
        <w:spacing w:after="20"/>
        <w:ind w:left="369" w:firstLine="0"/>
      </w:pPr>
      <w:r>
        <w:t>3：支持通过 USB 查询轮播间隔。</w:t>
      </w:r>
    </w:p>
    <w:p w14:paraId="55AAFAD2">
      <w:pPr>
        <w:spacing w:after="20"/>
        <w:ind w:left="369" w:firstLine="0"/>
      </w:pPr>
      <w:r>
        <w:t>4：支持通过 USB 查询随机轮播状态。</w:t>
      </w:r>
    </w:p>
    <w:p w14:paraId="098B1023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8：USB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slideshow</w:t>
      </w:r>
    </w:p>
    <w:p w14:paraId="4AA4F200">
      <w:pPr>
        <w:spacing w:after="20"/>
        <w:ind w:left="369" w:firstLine="0"/>
      </w:pPr>
      <w:r>
        <w:t>1：支持通过 USB 下发轮播图片列表。</w:t>
      </w:r>
    </w:p>
    <w:p w14:paraId="2D951F9B">
      <w:pPr>
        <w:spacing w:after="20"/>
        <w:ind w:left="369" w:firstLine="0"/>
      </w:pPr>
      <w:r>
        <w:t>2：支持通过 USB 设置轮播间隔。</w:t>
      </w:r>
    </w:p>
    <w:p w14:paraId="63D9D3B7">
      <w:pPr>
        <w:spacing w:after="20"/>
        <w:ind w:left="369" w:firstLine="0"/>
      </w:pPr>
      <w:r>
        <w:t>3：支持通过 USB 设置随机轮播开关。</w:t>
      </w:r>
    </w:p>
    <w:p w14:paraId="7BAA5936">
      <w:pPr>
        <w:spacing w:after="20"/>
        <w:ind w:left="369" w:firstLine="0"/>
      </w:pPr>
      <w:r>
        <w:t>4：支持保存轮播配置。</w:t>
      </w:r>
    </w:p>
    <w:p w14:paraId="7E1E9C49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9：USB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slideshow_control</w:t>
      </w:r>
    </w:p>
    <w:p w14:paraId="3EA5DE7C">
      <w:pPr>
        <w:spacing w:after="20"/>
        <w:ind w:left="369" w:firstLine="0"/>
      </w:pPr>
      <w:r>
        <w:t>1：支持通过 USB 单独开启轮播。</w:t>
      </w:r>
    </w:p>
    <w:p w14:paraId="140406E4">
      <w:pPr>
        <w:spacing w:after="20"/>
        <w:ind w:left="369" w:firstLine="0"/>
      </w:pPr>
      <w:r>
        <w:t>2：支持通过 USB 单独关闭轮播。</w:t>
      </w:r>
    </w:p>
    <w:p w14:paraId="07CB3166">
      <w:pPr>
        <w:spacing w:after="20"/>
        <w:ind w:left="369" w:firstLine="0"/>
      </w:pPr>
      <w:r>
        <w:t>3：支持通过 USB 修改轮播间隔。</w:t>
      </w:r>
    </w:p>
    <w:p w14:paraId="2CD6074B">
      <w:pPr>
        <w:spacing w:after="20"/>
        <w:ind w:left="369" w:firstLine="0"/>
      </w:pPr>
      <w:r>
        <w:t>4：支持通过 USB 修改随机轮播开关。</w:t>
      </w:r>
    </w:p>
    <w:p w14:paraId="142A3B2B">
      <w:pPr>
        <w:spacing w:after="20"/>
        <w:ind w:left="369" w:firstLine="0"/>
      </w:pPr>
      <w:r>
        <w:t>5：支持通过 USB 下发秒级 Unix 时间戳。</w:t>
      </w:r>
    </w:p>
    <w:p w14:paraId="1B0A6336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10：USB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ping</w:t>
      </w:r>
    </w:p>
    <w:p w14:paraId="480AA06A">
      <w:pPr>
        <w:spacing w:after="20"/>
        <w:ind w:left="369" w:firstLine="0"/>
      </w:pPr>
      <w:r>
        <w:t>1：支持通过 USB 检查设备是否有响应。</w:t>
      </w:r>
    </w:p>
    <w:p w14:paraId="7FD1DBC9">
      <w:pPr>
        <w:spacing w:after="20"/>
        <w:ind w:left="369" w:firstLine="0"/>
      </w:pPr>
      <w:r>
        <w:t>2：支持返回 ping_result。</w:t>
      </w:r>
    </w:p>
    <w:p w14:paraId="287EFC38">
      <w:pPr>
        <w:spacing w:after="20"/>
        <w:ind w:left="369" w:firstLine="0"/>
      </w:pPr>
      <w:r>
        <w:t>3：支持返回设备识别相关信息。</w:t>
      </w:r>
    </w:p>
    <w:p w14:paraId="3C426A02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11：USB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 xml:space="preserve"> WiFi 配网</w:t>
      </w:r>
    </w:p>
    <w:p w14:paraId="442559CD">
      <w:pPr>
        <w:spacing w:after="20"/>
        <w:ind w:left="369" w:firstLine="0"/>
      </w:pPr>
      <w:r>
        <w:t>1：支持通过 USB 设置 WiFi 名称。</w:t>
      </w:r>
    </w:p>
    <w:p w14:paraId="4ACFD576">
      <w:pPr>
        <w:spacing w:after="20"/>
        <w:ind w:left="369" w:firstLine="0"/>
      </w:pPr>
      <w:r>
        <w:t>2：支持通过 USB 设置 WiFi 密码。</w:t>
      </w:r>
    </w:p>
    <w:p w14:paraId="37916F1E">
      <w:pPr>
        <w:spacing w:after="20"/>
        <w:ind w:left="369" w:firstLine="0"/>
      </w:pPr>
      <w:r>
        <w:t>3：支持保存 WiFi 配网信息。</w:t>
      </w:r>
    </w:p>
    <w:p w14:paraId="37179900">
      <w:pPr>
        <w:spacing w:after="20"/>
        <w:ind w:left="369" w:firstLine="0"/>
      </w:pPr>
      <w:r>
        <w:t>4：支持保存后提交 WiFi 连接流程。</w:t>
      </w:r>
    </w:p>
    <w:p w14:paraId="0A006C07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12：USB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wifi_work_time</w:t>
      </w:r>
    </w:p>
    <w:p w14:paraId="17AC27A9">
      <w:pPr>
        <w:spacing w:after="20"/>
        <w:ind w:left="369" w:firstLine="0"/>
      </w:pPr>
      <w:r>
        <w:t>1：支持通过 USB 设置 WiFi 工作时长。</w:t>
      </w:r>
    </w:p>
    <w:p w14:paraId="4605A059">
      <w:pPr>
        <w:spacing w:after="20"/>
        <w:ind w:left="369" w:firstLine="0"/>
      </w:pPr>
      <w:r>
        <w:t>2：支持保存设置值。</w:t>
      </w:r>
    </w:p>
    <w:p w14:paraId="63E51961">
      <w:pPr>
        <w:spacing w:after="20"/>
        <w:ind w:left="369" w:firstLine="0"/>
      </w:pPr>
      <w:r>
        <w:t>3：支持后续启动继续使用保存值。</w:t>
      </w:r>
    </w:p>
    <w:p w14:paraId="3613ABA7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13：USB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epd_type</w:t>
      </w:r>
    </w:p>
    <w:p w14:paraId="4E85135D">
      <w:pPr>
        <w:spacing w:after="20"/>
        <w:ind w:left="369" w:firstLine="0"/>
      </w:pPr>
      <w:r>
        <w:t>1：支持查询当前 EPD 屏幕类型。</w:t>
      </w:r>
    </w:p>
    <w:p w14:paraId="5FA8E6AC">
      <w:pPr>
        <w:spacing w:after="20"/>
        <w:ind w:left="369" w:firstLine="0"/>
      </w:pPr>
      <w:r>
        <w:t>2：支持返回全部可选屏幕类型列表。</w:t>
      </w:r>
    </w:p>
    <w:p w14:paraId="07F8F756">
      <w:pPr>
        <w:spacing w:after="20"/>
        <w:ind w:left="369" w:firstLine="0"/>
      </w:pPr>
      <w:r>
        <w:t>3：支持设置当前 EPD 屏幕类型。</w:t>
      </w:r>
    </w:p>
    <w:p w14:paraId="4B0002E4">
      <w:pPr>
        <w:spacing w:after="20"/>
        <w:ind w:left="369" w:firstLine="0"/>
      </w:pPr>
      <w:r>
        <w:t>4：支持保存设置后的屏幕类型。</w:t>
      </w:r>
    </w:p>
    <w:p w14:paraId="4E8365E3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14：USB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time</w:t>
      </w:r>
    </w:p>
    <w:p w14:paraId="187CD6EC">
      <w:pPr>
        <w:spacing w:after="20"/>
        <w:ind w:left="369" w:firstLine="0"/>
      </w:pPr>
      <w:r>
        <w:t>1：支持通过 USB 查询当前设备时间。</w:t>
      </w:r>
    </w:p>
    <w:p w14:paraId="373270C3">
      <w:pPr>
        <w:spacing w:after="20"/>
        <w:ind w:left="369" w:firstLine="0"/>
      </w:pPr>
      <w:r>
        <w:t>2：支持配合 timestamp 更新播放控制相关时间。</w:t>
      </w:r>
    </w:p>
    <w:p w14:paraId="1CAFBA95">
      <w:pPr>
        <w:spacing w:after="20"/>
        <w:ind w:left="369" w:firstLine="0"/>
      </w:pPr>
      <w:r>
        <w:t>3：支持测试 RTC / SNTP 时间是否已生效。</w:t>
      </w:r>
    </w:p>
    <w:p w14:paraId="0C2D1DFB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15：USB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restart</w:t>
      </w:r>
    </w:p>
    <w:p w14:paraId="18FC6F70">
      <w:pPr>
        <w:spacing w:after="20"/>
        <w:ind w:left="369" w:firstLine="0"/>
      </w:pPr>
      <w:r>
        <w:t>1：支持通过 USB 指令让 ESP32-C5 复位重启。</w:t>
      </w:r>
    </w:p>
    <w:p w14:paraId="0F0C41CC">
      <w:pPr>
        <w:spacing w:after="20"/>
        <w:ind w:left="369" w:firstLine="0"/>
      </w:pPr>
      <w:r>
        <w:t>2：支持测试设备重启后配置是否仍然保留。</w:t>
      </w:r>
    </w:p>
    <w:p w14:paraId="67FAC8F0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16：USB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worker 后台处理</w:t>
      </w:r>
    </w:p>
    <w:p w14:paraId="7B7B5536">
      <w:pPr>
        <w:spacing w:after="20"/>
        <w:ind w:left="369" w:firstLine="0"/>
      </w:pPr>
      <w:r>
        <w:t>1：支持部分 USB 请求进入后台任务处理。</w:t>
      </w:r>
    </w:p>
    <w:p w14:paraId="3A97ED75">
      <w:pPr>
        <w:spacing w:after="20"/>
        <w:ind w:left="369" w:firstLine="0"/>
      </w:pPr>
      <w:r>
        <w:t>2：支持避免 PC 端请求长时间阻塞。</w:t>
      </w:r>
    </w:p>
    <w:p w14:paraId="0ACD0351">
      <w:pPr>
        <w:spacing w:after="20"/>
        <w:ind w:left="369" w:firstLine="0"/>
      </w:pPr>
      <w:r>
        <w:t>3：支持大文件上传、投屏、保存等耗时功能。</w:t>
      </w:r>
    </w:p>
    <w:p w14:paraId="7320003A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17：USB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transport 底层收发</w:t>
      </w:r>
    </w:p>
    <w:p w14:paraId="1EA1A6B5">
      <w:pPr>
        <w:spacing w:after="20"/>
        <w:ind w:left="369" w:firstLine="0"/>
      </w:pPr>
      <w:r>
        <w:t xml:space="preserve">1：支持 </w:t>
      </w:r>
      <w:r>
        <w:rPr>
          <w:rFonts w:hint="eastAsia"/>
          <w:lang w:eastAsia="zh-CN"/>
        </w:rPr>
        <w:t>有线USB投图</w:t>
      </w:r>
      <w:r>
        <w:t xml:space="preserve"> 接收 PC 数据。</w:t>
      </w:r>
    </w:p>
    <w:p w14:paraId="4A7D8408">
      <w:pPr>
        <w:spacing w:after="20"/>
        <w:ind w:left="369" w:firstLine="0"/>
      </w:pPr>
      <w:r>
        <w:t xml:space="preserve">2：支持 </w:t>
      </w:r>
      <w:r>
        <w:rPr>
          <w:rFonts w:hint="eastAsia"/>
          <w:lang w:eastAsia="zh-CN"/>
        </w:rPr>
        <w:t>有线USB投图</w:t>
      </w:r>
      <w:r>
        <w:t xml:space="preserve"> 返回响应。</w:t>
      </w:r>
    </w:p>
    <w:p w14:paraId="7626C79F">
      <w:pPr>
        <w:spacing w:after="20"/>
        <w:ind w:left="369" w:firstLine="0"/>
      </w:pPr>
      <w:r>
        <w:t>3：支持 PC 串口工具或浏览器 WebSerial 类工具测试。</w:t>
      </w:r>
    </w:p>
    <w:p w14:paraId="7AA38A42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18：USB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router 路由分发</w:t>
      </w:r>
    </w:p>
    <w:p w14:paraId="1814C0A5">
      <w:pPr>
        <w:spacing w:after="20"/>
        <w:ind w:left="369" w:firstLine="0"/>
      </w:pPr>
      <w:r>
        <w:t>1：支持按不同路径分发到不同功能。</w:t>
      </w:r>
    </w:p>
    <w:p w14:paraId="3FCA588F">
      <w:pPr>
        <w:spacing w:after="20"/>
        <w:ind w:left="369" w:firstLine="0"/>
      </w:pPr>
      <w:r>
        <w:t>2：支持 cast、upload、delete、ping、wifi、epd_type 等功能入口。</w:t>
      </w:r>
    </w:p>
    <w:p w14:paraId="536F86B8">
      <w:pPr>
        <w:spacing w:after="20"/>
        <w:ind w:left="369" w:firstLine="0"/>
      </w:pPr>
      <w:r>
        <w:t>3：支持未知请求返回错误结果。</w:t>
      </w:r>
    </w:p>
    <w:p w14:paraId="145D96CE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19：USB </w:t>
      </w:r>
      <w:r>
        <w:rPr>
          <w:rFonts w:hint="eastAsia" w:eastAsia="宋体"/>
          <w:lang w:eastAsia="zh-CN"/>
        </w:rPr>
        <w:t>有线投图</w:t>
      </w:r>
      <w:r>
        <w:rPr>
          <w:rFonts w:ascii="微软雅黑" w:hAnsi="微软雅黑" w:eastAsia="微软雅黑"/>
          <w:b/>
          <w:sz w:val="22"/>
        </w:rPr>
        <w:t>net_data 复用网络功能</w:t>
      </w:r>
    </w:p>
    <w:p w14:paraId="0DF39AFB">
      <w:pPr>
        <w:spacing w:after="20"/>
        <w:ind w:left="369" w:firstLine="0"/>
      </w:pPr>
      <w:r>
        <w:t>1：支持 USB 的 /dataUP 与网络 /dataUP 功能保持一致。</w:t>
      </w:r>
    </w:p>
    <w:p w14:paraId="1260F773">
      <w:pPr>
        <w:spacing w:after="20"/>
        <w:ind w:left="369" w:firstLine="0"/>
      </w:pPr>
      <w:r>
        <w:t>2：支持 USB 复用网络图片上传、轮播、删除、查询等处理能力。</w:t>
      </w:r>
    </w:p>
    <w:p w14:paraId="300CCB11">
      <w:pPr>
        <w:pStyle w:val="3"/>
      </w:pPr>
      <w:r>
        <w:t>四、CH583 / BLE / 串口功能</w:t>
      </w:r>
    </w:p>
    <w:p w14:paraId="6F56BD74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1：CH583 串口通信</w:t>
      </w:r>
    </w:p>
    <w:p w14:paraId="78811563">
      <w:pPr>
        <w:spacing w:after="20"/>
        <w:ind w:left="369" w:firstLine="0"/>
      </w:pPr>
      <w:r>
        <w:t>1：支持 ESP32-C5 与 CH583 通过 UART 通信。</w:t>
      </w:r>
    </w:p>
    <w:p w14:paraId="35C1F814">
      <w:pPr>
        <w:spacing w:after="20"/>
        <w:ind w:left="369" w:firstLine="0"/>
      </w:pPr>
      <w:r>
        <w:t>2：支持 CH583 把手机蓝牙数据转给 ESP32-C5。</w:t>
      </w:r>
    </w:p>
    <w:p w14:paraId="3DDAE4CA">
      <w:pPr>
        <w:spacing w:after="20"/>
        <w:ind w:left="369" w:firstLine="0"/>
      </w:pPr>
      <w:r>
        <w:t>3：支持 ESP32-C5 把结果通过 CH583 回传给手机。</w:t>
      </w:r>
    </w:p>
    <w:p w14:paraId="66FBBE4C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2：BLE WiFi 配网</w:t>
      </w:r>
    </w:p>
    <w:p w14:paraId="1CFC6DF1">
      <w:pPr>
        <w:spacing w:after="20"/>
        <w:ind w:left="369" w:firstLine="0"/>
      </w:pPr>
      <w:r>
        <w:t>1：支持手机通过 CH583 蓝牙发送 WiFi 名称。</w:t>
      </w:r>
    </w:p>
    <w:p w14:paraId="13C89D84">
      <w:pPr>
        <w:spacing w:after="20"/>
        <w:ind w:left="369" w:firstLine="0"/>
      </w:pPr>
      <w:r>
        <w:t>2：支持手机通过 CH583 蓝牙发送 WiFi 密码。</w:t>
      </w:r>
    </w:p>
    <w:p w14:paraId="0336CCC3">
      <w:pPr>
        <w:spacing w:after="20"/>
        <w:ind w:left="369" w:firstLine="0"/>
      </w:pPr>
      <w:r>
        <w:t>3：支持 ESP32-C5 保存 WiFi 配网信息。</w:t>
      </w:r>
    </w:p>
    <w:p w14:paraId="6DF1AB4C">
      <w:pPr>
        <w:spacing w:after="20"/>
        <w:ind w:left="369" w:firstLine="0"/>
      </w:pPr>
      <w:r>
        <w:t>4：支持配网后尝试连接路由器。</w:t>
      </w:r>
    </w:p>
    <w:p w14:paraId="5892FAC0">
      <w:pPr>
        <w:spacing w:after="20"/>
        <w:ind w:left="369" w:firstLine="0"/>
      </w:pPr>
      <w:r>
        <w:t>5：支持把连接结果回传给手机。</w:t>
      </w:r>
    </w:p>
    <w:p w14:paraId="7B0C5DE0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3：wifi_wakeup 蓝牙唤醒 WiFi</w:t>
      </w:r>
    </w:p>
    <w:p w14:paraId="1B5D1C96">
      <w:pPr>
        <w:spacing w:after="20"/>
        <w:ind w:left="369" w:firstLine="0"/>
      </w:pPr>
      <w:r>
        <w:t>1：支持手机通过 CH583 通知 ESP32-C5 唤醒或启动 WiFi。</w:t>
      </w:r>
    </w:p>
    <w:p w14:paraId="55C9AC43">
      <w:pPr>
        <w:spacing w:after="20"/>
        <w:ind w:left="369" w:firstLine="0"/>
      </w:pPr>
      <w:r>
        <w:t>2：支持设备已经在连接中时返回 connecting 状态。</w:t>
      </w:r>
    </w:p>
    <w:p w14:paraId="17406DDA">
      <w:pPr>
        <w:spacing w:after="20"/>
        <w:ind w:left="369" w:firstLine="0"/>
      </w:pPr>
      <w:r>
        <w:t>3：支持 WiFi 已连接时返回当前 IP 信息。</w:t>
      </w:r>
    </w:p>
    <w:p w14:paraId="45F45084">
      <w:pPr>
        <w:spacing w:after="20"/>
        <w:ind w:left="369" w:firstLine="0"/>
      </w:pPr>
      <w:r>
        <w:t>4：支持 WiFi 未连接时重新执行连接流程。</w:t>
      </w:r>
    </w:p>
    <w:p w14:paraId="13942D09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4：BLE_MAC 设备识别</w:t>
      </w:r>
    </w:p>
    <w:p w14:paraId="2D39B4FA">
      <w:pPr>
        <w:spacing w:after="20"/>
        <w:ind w:left="369" w:firstLine="0"/>
      </w:pPr>
      <w:r>
        <w:t>1：支持 CH583 把蓝牙 MAC 发给 ESP32-C5。</w:t>
      </w:r>
    </w:p>
    <w:p w14:paraId="280E4476">
      <w:pPr>
        <w:spacing w:after="20"/>
        <w:ind w:left="369" w:firstLine="0"/>
      </w:pPr>
      <w:r>
        <w:t>2：支持 ESP32-C5 保存蓝牙 MAC。</w:t>
      </w:r>
    </w:p>
    <w:p w14:paraId="379BB230">
      <w:pPr>
        <w:spacing w:after="20"/>
        <w:ind w:left="369" w:firstLine="0"/>
      </w:pPr>
      <w:r>
        <w:t>3：支持 /ping 和设备信息中返回蓝牙 MAC。</w:t>
      </w:r>
    </w:p>
    <w:p w14:paraId="16424623">
      <w:pPr>
        <w:spacing w:after="20"/>
        <w:ind w:left="369" w:firstLine="0"/>
      </w:pPr>
      <w:r>
        <w:t>4：支持 APP 用蓝牙 MAC 判断是否连到目标设备。</w:t>
      </w:r>
    </w:p>
    <w:p w14:paraId="18178D04">
      <w:pPr>
        <w:spacing w:before="100" w:after="40"/>
      </w:pPr>
      <w:r>
        <w:rPr>
          <w:rFonts w:ascii="微软雅黑" w:hAnsi="微软雅黑" w:eastAsia="微软雅黑"/>
          <w:b/>
          <w:sz w:val="22"/>
        </w:rPr>
        <w:t>5：BLE_DATA 前端透传</w:t>
      </w:r>
    </w:p>
    <w:p w14:paraId="527CD91A">
      <w:pPr>
        <w:spacing w:after="20"/>
        <w:ind w:left="369" w:firstLine="0"/>
      </w:pPr>
      <w:r>
        <w:t>1：支持 CH583 把手机发来的 JSON 透传给 ESP32-C5。</w:t>
      </w:r>
    </w:p>
    <w:p w14:paraId="6486E29F">
      <w:pPr>
        <w:spacing w:after="20"/>
        <w:ind w:left="369" w:firstLine="0"/>
      </w:pPr>
      <w:r>
        <w:t>2：支持透传 WiFi 配网 JSON。</w:t>
      </w:r>
    </w:p>
    <w:p w14:paraId="4BD31EE4">
      <w:pPr>
        <w:spacing w:after="20"/>
        <w:ind w:left="369" w:firstLine="0"/>
      </w:pPr>
      <w:r>
        <w:t>3：支持透传 WiFi 唤醒 JSON。</w:t>
      </w:r>
    </w:p>
    <w:p w14:paraId="7BA153E9">
      <w:pPr>
        <w:spacing w:after="20"/>
        <w:ind w:left="369" w:firstLine="0"/>
      </w:pPr>
      <w:r>
        <w:t>4：支持后续扩展其他手机控制 JSON。</w:t>
      </w:r>
    </w:p>
    <w:p w14:paraId="4FB21D10">
      <w:pPr>
        <w:spacing w:before="100" w:after="40"/>
      </w:pPr>
      <w:r>
        <w:rPr>
          <w:rFonts w:ascii="微软雅黑" w:hAnsi="微软雅黑" w:eastAsia="微软雅黑"/>
          <w:b/>
          <w:sz w:val="22"/>
        </w:rPr>
        <w:t>6：WIFI_DATA 结果回传</w:t>
      </w:r>
    </w:p>
    <w:p w14:paraId="15703E3A">
      <w:pPr>
        <w:spacing w:after="20"/>
        <w:ind w:left="369" w:firstLine="0"/>
      </w:pPr>
      <w:r>
        <w:t>1：支持 ESP32-C5 把 WiFi 结果发给 CH583。</w:t>
      </w:r>
    </w:p>
    <w:p w14:paraId="1F7E6010">
      <w:pPr>
        <w:spacing w:after="20"/>
        <w:ind w:left="369" w:firstLine="0"/>
      </w:pPr>
      <w:r>
        <w:t>2：支持 CH583 把结果转发给手机 APP。</w:t>
      </w:r>
    </w:p>
    <w:p w14:paraId="7E675764">
      <w:pPr>
        <w:spacing w:after="20"/>
        <w:ind w:left="369" w:firstLine="0"/>
      </w:pPr>
      <w:r>
        <w:t>3：支持回传 WiFi IP、版本号、设备状态等信息。</w:t>
      </w:r>
    </w:p>
    <w:p w14:paraId="77A5A01B">
      <w:pPr>
        <w:spacing w:before="100" w:after="40"/>
      </w:pPr>
      <w:r>
        <w:rPr>
          <w:rFonts w:ascii="微软雅黑" w:hAnsi="微软雅黑" w:eastAsia="微软雅黑"/>
          <w:b/>
          <w:sz w:val="22"/>
        </w:rPr>
        <w:t>7：PING / PONG 心跳</w:t>
      </w:r>
    </w:p>
    <w:p w14:paraId="343EDA43">
      <w:pPr>
        <w:spacing w:after="20"/>
        <w:ind w:left="369" w:firstLine="0"/>
      </w:pPr>
      <w:r>
        <w:t>1：支持 ESP32-C5 和 CH583 之间做心跳。</w:t>
      </w:r>
    </w:p>
    <w:p w14:paraId="3F7BF950">
      <w:pPr>
        <w:spacing w:after="20"/>
        <w:ind w:left="369" w:firstLine="0"/>
      </w:pPr>
      <w:r>
        <w:t>2：支持确认串口通信是否正常。</w:t>
      </w:r>
    </w:p>
    <w:p w14:paraId="396918D4">
      <w:pPr>
        <w:spacing w:after="20"/>
        <w:ind w:left="369" w:firstLine="0"/>
      </w:pPr>
      <w:r>
        <w:t>3：支持发现通信异常。</w:t>
      </w:r>
    </w:p>
    <w:p w14:paraId="694DEA2C">
      <w:pPr>
        <w:spacing w:before="100" w:after="40"/>
      </w:pPr>
      <w:r>
        <w:rPr>
          <w:rFonts w:ascii="微软雅黑" w:hAnsi="微软雅黑" w:eastAsia="微软雅黑"/>
          <w:b/>
          <w:sz w:val="22"/>
        </w:rPr>
        <w:t>8：ACK / ERR 应答</w:t>
      </w:r>
    </w:p>
    <w:p w14:paraId="21F5320C">
      <w:pPr>
        <w:spacing w:after="20"/>
        <w:ind w:left="369" w:firstLine="0"/>
      </w:pPr>
      <w:r>
        <w:t>1：支持 CH583 对收到的命令返回 ACK。</w:t>
      </w:r>
    </w:p>
    <w:p w14:paraId="5DFF9DAF">
      <w:pPr>
        <w:spacing w:after="20"/>
        <w:ind w:left="369" w:firstLine="0"/>
      </w:pPr>
      <w:r>
        <w:t>2：支持 CH583 对不支持或错误命令返回 ERR。</w:t>
      </w:r>
    </w:p>
    <w:p w14:paraId="7CCC93AD">
      <w:pPr>
        <w:spacing w:after="20"/>
        <w:ind w:left="369" w:firstLine="0"/>
      </w:pPr>
      <w:r>
        <w:t>3：支持 ESP32-C5 根据 ACK / ERR 判断命令是否被 CH583 接收。</w:t>
      </w:r>
    </w:p>
    <w:p w14:paraId="0CE659BD">
      <w:pPr>
        <w:spacing w:before="100" w:after="40"/>
      </w:pPr>
      <w:r>
        <w:rPr>
          <w:rFonts w:ascii="微软雅黑" w:hAnsi="微软雅黑" w:eastAsia="微软雅黑"/>
          <w:b/>
          <w:sz w:val="22"/>
        </w:rPr>
        <w:t>9：POWER_OFF 主动关电</w:t>
      </w:r>
    </w:p>
    <w:p w14:paraId="06C51D7C">
      <w:pPr>
        <w:spacing w:after="20"/>
        <w:ind w:left="369" w:firstLine="0"/>
      </w:pPr>
      <w:r>
        <w:t>1：支持 ESP32-C5 通知 CH583 关电。</w:t>
      </w:r>
    </w:p>
    <w:p w14:paraId="0CB43518">
      <w:pPr>
        <w:spacing w:after="20"/>
        <w:ind w:left="369" w:firstLine="0"/>
      </w:pPr>
      <w:r>
        <w:t>2：支持 WiFi 工作时间到期后进入关电流程。</w:t>
      </w:r>
    </w:p>
    <w:p w14:paraId="14BB435D">
      <w:pPr>
        <w:spacing w:after="20"/>
        <w:ind w:left="369" w:firstLine="0"/>
      </w:pPr>
      <w:r>
        <w:t>3：支持关电前先关闭 LED 或唤醒定时器。</w:t>
      </w:r>
    </w:p>
    <w:p w14:paraId="3560E231">
      <w:pPr>
        <w:spacing w:before="100" w:after="40"/>
      </w:pPr>
      <w:r>
        <w:rPr>
          <w:rFonts w:ascii="微软雅黑" w:hAnsi="微软雅黑" w:eastAsia="微软雅黑"/>
          <w:b/>
          <w:sz w:val="22"/>
        </w:rPr>
        <w:t xml:space="preserve">11：LED </w:t>
      </w:r>
    </w:p>
    <w:p w14:paraId="33EE6FB0">
      <w:pPr>
        <w:spacing w:after="20"/>
        <w:ind w:left="369" w:firstLine="0"/>
      </w:pPr>
      <w:r>
        <w:t>1：</w:t>
      </w:r>
      <w:r>
        <w:rPr>
          <w:rFonts w:hint="eastAsia"/>
          <w:lang w:val="en-US" w:eastAsia="zh-CN"/>
        </w:rPr>
        <w:t>WiFi 工作时，蓝灯</w:t>
      </w:r>
      <w:r>
        <w:rPr>
          <w:rFonts w:ascii="微软雅黑" w:hAnsi="微软雅黑" w:eastAsia="微软雅黑"/>
          <w:b/>
          <w:sz w:val="22"/>
        </w:rPr>
        <w:t>闪烁</w:t>
      </w:r>
      <w:r>
        <w:t>。</w:t>
      </w:r>
    </w:p>
    <w:p w14:paraId="7DF84395">
      <w:pPr>
        <w:spacing w:after="20"/>
        <w:ind w:left="369" w:firstLine="0"/>
      </w:pPr>
      <w:r>
        <w:t>2：</w:t>
      </w:r>
      <w:r>
        <w:rPr>
          <w:rFonts w:hint="eastAsia"/>
          <w:lang w:val="en-US" w:eastAsia="zh-CN"/>
        </w:rPr>
        <w:t>网络传数据或者刷屏时，红灯</w:t>
      </w:r>
      <w:r>
        <w:rPr>
          <w:rFonts w:ascii="微软雅黑" w:hAnsi="微软雅黑" w:eastAsia="微软雅黑"/>
          <w:b/>
          <w:sz w:val="22"/>
        </w:rPr>
        <w:t>闪烁</w:t>
      </w:r>
      <w:r>
        <w:t>。</w:t>
      </w:r>
    </w:p>
    <w:p w14:paraId="6D095D42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12：WAKE_TIMER 定时唤醒</w:t>
      </w:r>
    </w:p>
    <w:p w14:paraId="7527C185">
      <w:pPr>
        <w:spacing w:after="20"/>
        <w:ind w:left="369" w:firstLine="0"/>
      </w:pPr>
      <w:r>
        <w:t>1：支持设置 CH583 定时唤醒时间。</w:t>
      </w:r>
    </w:p>
    <w:p w14:paraId="28B50180">
      <w:pPr>
        <w:spacing w:after="20"/>
        <w:ind w:left="369" w:firstLine="0"/>
      </w:pPr>
      <w:r>
        <w:t>2：支持关闭 CH583 定时唤醒。</w:t>
      </w:r>
    </w:p>
    <w:p w14:paraId="2EDB8300">
      <w:pPr>
        <w:spacing w:after="20"/>
        <w:ind w:left="369" w:firstLine="0"/>
      </w:pPr>
      <w:r>
        <w:t>3：支持轮播关闭时关闭唤醒定时器。</w:t>
      </w:r>
    </w:p>
    <w:p w14:paraId="6B6194E3">
      <w:pPr>
        <w:spacing w:after="20"/>
        <w:ind w:left="369" w:firstLine="0"/>
      </w:pPr>
      <w:r>
        <w:t>4：支持轮播开启时配合下一次工作时间。</w:t>
      </w:r>
    </w:p>
    <w:p w14:paraId="43EB342E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13：NFC 内容管理</w:t>
      </w:r>
    </w:p>
    <w:p w14:paraId="563D2963">
      <w:pPr>
        <w:spacing w:after="20"/>
        <w:ind w:left="369" w:firstLine="0"/>
      </w:pPr>
      <w:r>
        <w:t>1：支持写入 NFC 展示内容。</w:t>
      </w:r>
    </w:p>
    <w:p w14:paraId="0A5106E2">
      <w:pPr>
        <w:spacing w:after="20"/>
        <w:ind w:left="369" w:firstLine="0"/>
      </w:pPr>
      <w:r>
        <w:t>2：支持清空 NFC 内容。</w:t>
      </w:r>
    </w:p>
    <w:p w14:paraId="2F7C6B31">
      <w:pPr>
        <w:spacing w:after="20"/>
        <w:ind w:left="369" w:firstLine="0"/>
      </w:pPr>
      <w:r>
        <w:t>3：支持查询 NFC 内容。</w:t>
      </w:r>
    </w:p>
    <w:p w14:paraId="2E930D32">
      <w:pPr>
        <w:spacing w:after="20"/>
        <w:ind w:left="369" w:firstLine="0"/>
      </w:pPr>
      <w:r>
        <w:t>4：支持通过 CH583 配合 NFC 功能。</w:t>
      </w:r>
    </w:p>
    <w:p w14:paraId="44796D05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14：WIFI_PROVISION 配网状态上报</w:t>
      </w:r>
    </w:p>
    <w:p w14:paraId="4745C541">
      <w:pPr>
        <w:spacing w:after="20"/>
        <w:ind w:left="369" w:firstLine="0"/>
      </w:pPr>
      <w:r>
        <w:t>1：支持 ESP32-C5 向 CH583 上报 WiFi 配网状态。</w:t>
      </w:r>
    </w:p>
    <w:p w14:paraId="6704EF67">
      <w:pPr>
        <w:spacing w:after="20"/>
        <w:ind w:left="369" w:firstLine="0"/>
      </w:pPr>
      <w:r>
        <w:t>2：支持上报正在配网或已配网状态。</w:t>
      </w:r>
    </w:p>
    <w:p w14:paraId="3EA678E2">
      <w:pPr>
        <w:spacing w:after="20"/>
        <w:ind w:left="369" w:firstLine="0"/>
      </w:pPr>
      <w:r>
        <w:t>3：支持 CH583 把状态同步给前端。</w:t>
      </w:r>
    </w:p>
    <w:p w14:paraId="74A14499">
      <w:pPr>
        <w:spacing w:after="20"/>
        <w:ind w:left="369" w:firstLine="0"/>
      </w:pPr>
      <w:r>
        <w:t>4：如果 CH583 固件不支持该命令，可能返回 BAD_CMD。</w:t>
      </w:r>
    </w:p>
    <w:p w14:paraId="428160C5">
      <w:pPr>
        <w:pStyle w:val="3"/>
      </w:pPr>
      <w:r>
        <w:t>六、轮播功能</w:t>
      </w:r>
    </w:p>
    <w:p w14:paraId="43B05153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1：轮播图片列表</w:t>
      </w:r>
    </w:p>
    <w:p w14:paraId="2832FE2D">
      <w:pPr>
        <w:spacing w:after="20"/>
        <w:ind w:left="369" w:firstLine="0"/>
      </w:pPr>
      <w:r>
        <w:t>1：支持设置多张图片参与轮播。</w:t>
      </w:r>
    </w:p>
    <w:p w14:paraId="31D1CB0D">
      <w:pPr>
        <w:spacing w:after="20"/>
        <w:ind w:left="369" w:firstLine="0"/>
      </w:pPr>
      <w:r>
        <w:t>2：支持保存轮播列表。</w:t>
      </w:r>
    </w:p>
    <w:p w14:paraId="3928E1A3">
      <w:pPr>
        <w:spacing w:after="20"/>
        <w:ind w:left="369" w:firstLine="0"/>
      </w:pPr>
      <w:r>
        <w:t>3：支持启动后读取已保存轮播列表。</w:t>
      </w:r>
    </w:p>
    <w:p w14:paraId="49F2441D">
      <w:pPr>
        <w:spacing w:after="20"/>
        <w:ind w:left="369" w:firstLine="0"/>
      </w:pPr>
      <w:r>
        <w:t>4：支持从本地 bin 图片文件读取并显示。</w:t>
      </w:r>
    </w:p>
    <w:p w14:paraId="0DDB28D1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2：轮播间隔</w:t>
      </w:r>
    </w:p>
    <w:p w14:paraId="052C77AE">
      <w:pPr>
        <w:spacing w:after="20"/>
        <w:ind w:left="369" w:firstLine="0"/>
      </w:pPr>
      <w:r>
        <w:t>1：支持设置每张图片之间的显示间隔。</w:t>
      </w:r>
    </w:p>
    <w:p w14:paraId="1CD11578">
      <w:pPr>
        <w:spacing w:after="20"/>
        <w:ind w:left="369" w:firstLine="0"/>
      </w:pPr>
      <w:r>
        <w:t>2：支持通过 start_slideshow 设置间隔。</w:t>
      </w:r>
    </w:p>
    <w:p w14:paraId="2E48000C">
      <w:pPr>
        <w:spacing w:after="20"/>
        <w:ind w:left="369" w:firstLine="0"/>
      </w:pPr>
      <w:r>
        <w:t>3：支持通过 set_slideshow 修改间隔。</w:t>
      </w:r>
    </w:p>
    <w:p w14:paraId="4CCADEA9">
      <w:pPr>
        <w:spacing w:after="20"/>
        <w:ind w:left="369" w:firstLine="0"/>
      </w:pPr>
      <w:r>
        <w:t>4：支持 USB 和网络两种方式设置。</w:t>
      </w:r>
    </w:p>
    <w:p w14:paraId="435849F1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3：随机轮播</w:t>
      </w:r>
    </w:p>
    <w:p w14:paraId="649CD5BB">
      <w:pPr>
        <w:spacing w:after="20"/>
        <w:ind w:left="369" w:firstLine="0"/>
      </w:pPr>
      <w:r>
        <w:t>1：支持开启随机轮播。</w:t>
      </w:r>
    </w:p>
    <w:p w14:paraId="5369DA38">
      <w:pPr>
        <w:spacing w:after="20"/>
        <w:ind w:left="369" w:firstLine="0"/>
      </w:pPr>
      <w:r>
        <w:t>2：支持关闭随机轮播。</w:t>
      </w:r>
    </w:p>
    <w:p w14:paraId="7E33C895">
      <w:pPr>
        <w:spacing w:after="20"/>
        <w:ind w:left="369" w:firstLine="0"/>
      </w:pPr>
      <w:r>
        <w:t>3：支持一轮内尽量保证图片不重复、不遗漏。</w:t>
      </w:r>
    </w:p>
    <w:p w14:paraId="17D95171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4：轮播开关</w:t>
      </w:r>
    </w:p>
    <w:p w14:paraId="33B1B01D">
      <w:pPr>
        <w:spacing w:after="20"/>
        <w:ind w:left="369" w:firstLine="0"/>
      </w:pPr>
      <w:r>
        <w:t>1：支持开启轮播。</w:t>
      </w:r>
    </w:p>
    <w:p w14:paraId="2564185F">
      <w:pPr>
        <w:spacing w:after="20"/>
        <w:ind w:left="369" w:firstLine="0"/>
      </w:pPr>
      <w:r>
        <w:t>2：支持关闭轮播。</w:t>
      </w:r>
    </w:p>
    <w:p w14:paraId="6E9D5658">
      <w:pPr>
        <w:spacing w:after="20"/>
        <w:ind w:left="369" w:firstLine="0"/>
      </w:pPr>
      <w:r>
        <w:t>3：支持投屏或上传显示时停止轮播，避免抢显示。</w:t>
      </w:r>
    </w:p>
    <w:p w14:paraId="38DAC7D4">
      <w:pPr>
        <w:spacing w:after="20"/>
        <w:ind w:left="369" w:firstLine="0"/>
      </w:pPr>
      <w:r>
        <w:t>4：支持轮播关闭时不继续自动显示下一张。</w:t>
      </w:r>
    </w:p>
    <w:p w14:paraId="0A28E11F">
      <w:pPr>
        <w:spacing w:before="100" w:after="40"/>
      </w:pPr>
      <w:r>
        <w:rPr>
          <w:rFonts w:ascii="微软雅黑" w:hAnsi="微软雅黑" w:eastAsia="微软雅黑"/>
          <w:b/>
          <w:sz w:val="22"/>
        </w:rPr>
        <w:t>5：轮播恢复</w:t>
      </w:r>
    </w:p>
    <w:p w14:paraId="4F86A322">
      <w:pPr>
        <w:spacing w:after="20"/>
        <w:ind w:left="369" w:firstLine="0"/>
      </w:pPr>
      <w:r>
        <w:t>1：支持设备启动后恢复之前保存的轮播配置。</w:t>
      </w:r>
    </w:p>
    <w:p w14:paraId="058607CC">
      <w:pPr>
        <w:spacing w:after="20"/>
        <w:ind w:left="369" w:firstLine="0"/>
      </w:pPr>
      <w:r>
        <w:t>2：支持启动后延迟再开始轮播。</w:t>
      </w:r>
    </w:p>
    <w:p w14:paraId="5062E093">
      <w:pPr>
        <w:spacing w:after="20"/>
        <w:ind w:left="369" w:firstLine="0"/>
      </w:pPr>
      <w:r>
        <w:t>3：支持等待 EPD 空闲后再开始轮播。</w:t>
      </w:r>
    </w:p>
    <w:p w14:paraId="6C4B6357">
      <w:pPr>
        <w:pStyle w:val="3"/>
      </w:pPr>
      <w:r>
        <w:t>七、文件和图片管理功能</w:t>
      </w:r>
    </w:p>
    <w:p w14:paraId="03726CF3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1：bin 主图文件</w:t>
      </w:r>
    </w:p>
    <w:p w14:paraId="4541746A">
      <w:pPr>
        <w:spacing w:after="20"/>
        <w:ind w:left="369" w:firstLine="0"/>
      </w:pPr>
      <w:r>
        <w:t>1：支持保存电子墨水屏显示用 bin 文件。</w:t>
      </w:r>
    </w:p>
    <w:p w14:paraId="4DE3B9F7">
      <w:pPr>
        <w:spacing w:after="20"/>
        <w:ind w:left="369" w:firstLine="0"/>
      </w:pPr>
      <w:r>
        <w:t>2：支持从 bin 文件读取数据进行显示。</w:t>
      </w:r>
    </w:p>
    <w:p w14:paraId="67916C5C">
      <w:pPr>
        <w:spacing w:after="20"/>
        <w:ind w:left="369" w:firstLine="0"/>
      </w:pPr>
      <w:r>
        <w:t>3：支持删除指定 bin 文件。</w:t>
      </w:r>
    </w:p>
    <w:p w14:paraId="2180846A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2：jpg 缩略图文件</w:t>
      </w:r>
    </w:p>
    <w:p w14:paraId="2826E528">
      <w:pPr>
        <w:spacing w:after="20"/>
        <w:ind w:left="369" w:firstLine="0"/>
      </w:pPr>
      <w:r>
        <w:t>1：支持保存 jpg 缩略图。</w:t>
      </w:r>
    </w:p>
    <w:p w14:paraId="25CA4998">
      <w:pPr>
        <w:spacing w:after="20"/>
        <w:ind w:left="369" w:firstLine="0"/>
      </w:pPr>
      <w:r>
        <w:t>2：支持图片列表中返回缩略图路径。</w:t>
      </w:r>
    </w:p>
    <w:p w14:paraId="0C46D037">
      <w:pPr>
        <w:spacing w:after="20"/>
        <w:ind w:left="369" w:firstLine="0"/>
      </w:pPr>
      <w:r>
        <w:t>3：支持通过网络或 USB 读取缩略图。</w:t>
      </w:r>
    </w:p>
    <w:p w14:paraId="5B7F509D">
      <w:pPr>
        <w:spacing w:after="20"/>
        <w:ind w:left="369" w:firstLine="0"/>
      </w:pPr>
      <w:r>
        <w:t>4：支持删除指定 jpg 缩略图。</w:t>
      </w:r>
    </w:p>
    <w:p w14:paraId="02A505EF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3：最后一次投屏记录</w:t>
      </w:r>
    </w:p>
    <w:p w14:paraId="79C01B68">
      <w:pPr>
        <w:spacing w:after="20"/>
        <w:ind w:left="369" w:firstLine="0"/>
      </w:pPr>
      <w:r>
        <w:t>1：支持记录最后一次成功 cast 的图片。</w:t>
      </w:r>
    </w:p>
    <w:p w14:paraId="2A94F6C4">
      <w:pPr>
        <w:spacing w:after="20"/>
        <w:ind w:left="369" w:firstLine="0"/>
      </w:pPr>
      <w:r>
        <w:t>2：支持后续查询或恢复相关状态。</w:t>
      </w:r>
    </w:p>
    <w:p w14:paraId="1FBC9CC6">
      <w:pPr>
        <w:spacing w:after="20"/>
        <w:ind w:left="369" w:firstLine="0"/>
      </w:pPr>
      <w:r>
        <w:t>3：支持重启后仍保留记录。</w:t>
      </w:r>
    </w:p>
    <w:p w14:paraId="74733F20">
      <w:pPr>
        <w:spacing w:before="100" w:after="40"/>
      </w:pPr>
      <w:bookmarkStart w:id="0" w:name="_GoBack"/>
      <w:bookmarkEnd w:id="0"/>
      <w:r>
        <w:rPr>
          <w:rFonts w:ascii="微软雅黑" w:hAnsi="微软雅黑" w:eastAsia="微软雅黑"/>
          <w:b/>
          <w:sz w:val="22"/>
        </w:rPr>
        <w:t>6：存储空间检查</w:t>
      </w:r>
    </w:p>
    <w:p w14:paraId="40AC33E6">
      <w:pPr>
        <w:spacing w:after="20"/>
        <w:ind w:left="369" w:firstLine="0"/>
      </w:pPr>
      <w:r>
        <w:t>1：支持保存图片前检查存储是否可用。</w:t>
      </w:r>
    </w:p>
    <w:p w14:paraId="2704A12A">
      <w:pPr>
        <w:spacing w:after="20"/>
        <w:ind w:left="369" w:firstLine="0"/>
      </w:pPr>
      <w:r>
        <w:t>2：支持保存图片前检查剩余空间。</w:t>
      </w:r>
    </w:p>
    <w:p w14:paraId="39ECFCA1">
      <w:pPr>
        <w:spacing w:after="20"/>
        <w:ind w:left="369" w:firstLine="0"/>
      </w:pPr>
      <w:r>
        <w:t>3：支持存储不可用时返回失败结果。</w:t>
      </w:r>
    </w:p>
    <w:p w14:paraId="6BEC98F9">
      <w:pPr>
        <w:pStyle w:val="3"/>
      </w:pPr>
      <w:r>
        <w:t>八、状态灯功能</w:t>
      </w:r>
    </w:p>
    <w:p w14:paraId="15C8DE1A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1：绿灯工作状态</w:t>
      </w:r>
    </w:p>
    <w:p w14:paraId="5C071297">
      <w:pPr>
        <w:spacing w:after="20"/>
        <w:ind w:left="369" w:firstLine="0"/>
      </w:pPr>
      <w:r>
        <w:t>1：支持绿灯表示设备工作中。</w:t>
      </w:r>
    </w:p>
    <w:p w14:paraId="06AB78A8">
      <w:pPr>
        <w:spacing w:after="20"/>
        <w:ind w:left="369" w:firstLine="0"/>
      </w:pPr>
      <w:r>
        <w:t>2：支持绿灯闪烁。</w:t>
      </w:r>
    </w:p>
    <w:p w14:paraId="15261EE7">
      <w:pPr>
        <w:spacing w:after="20"/>
        <w:ind w:left="369" w:firstLine="0"/>
      </w:pPr>
      <w:r>
        <w:t>3：支持停止绿灯闪烁。</w:t>
      </w:r>
    </w:p>
    <w:p w14:paraId="62293B85">
      <w:pPr>
        <w:spacing w:after="20"/>
        <w:ind w:left="369" w:firstLine="0"/>
      </w:pPr>
      <w:r>
        <w:t>4：支持关机前关闭绿灯。</w:t>
      </w:r>
    </w:p>
    <w:p w14:paraId="59AB5EEF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2：红灯活动状态</w:t>
      </w:r>
    </w:p>
    <w:p w14:paraId="0C09B9CB">
      <w:pPr>
        <w:spacing w:after="20"/>
        <w:ind w:left="369" w:firstLine="0"/>
      </w:pPr>
      <w:r>
        <w:t>1：支持红灯表示业务活动。</w:t>
      </w:r>
    </w:p>
    <w:p w14:paraId="6394B208">
      <w:pPr>
        <w:spacing w:after="20"/>
        <w:ind w:left="369" w:firstLine="0"/>
      </w:pPr>
      <w:r>
        <w:t>2：支持红灯闪烁。</w:t>
      </w:r>
    </w:p>
    <w:p w14:paraId="72480FA9">
      <w:pPr>
        <w:spacing w:after="20"/>
        <w:ind w:left="369" w:firstLine="0"/>
      </w:pPr>
      <w:r>
        <w:t>3：支持停止红灯闪烁。</w:t>
      </w:r>
    </w:p>
    <w:p w14:paraId="6AE6219D">
      <w:pPr>
        <w:spacing w:after="20"/>
        <w:ind w:left="369" w:firstLine="0"/>
      </w:pPr>
      <w:r>
        <w:t>4：支持关机前关闭红灯。</w:t>
      </w:r>
    </w:p>
    <w:p w14:paraId="1A5A08D7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3：CH583 控灯</w:t>
      </w:r>
    </w:p>
    <w:p w14:paraId="7988ACD9">
      <w:pPr>
        <w:spacing w:after="20"/>
        <w:ind w:left="369" w:firstLine="0"/>
      </w:pPr>
      <w:r>
        <w:t>1：支持 ESP32-C5 通过 CH583 控制红灯和绿灯。</w:t>
      </w:r>
    </w:p>
    <w:p w14:paraId="36CF440B">
      <w:pPr>
        <w:spacing w:after="20"/>
        <w:ind w:left="369" w:firstLine="0"/>
      </w:pPr>
      <w:r>
        <w:t>2：支持设置灯的闪烁时间。</w:t>
      </w:r>
    </w:p>
    <w:p w14:paraId="1BB97FB2">
      <w:pPr>
        <w:spacing w:after="20"/>
        <w:ind w:left="369" w:firstLine="0"/>
      </w:pPr>
      <w:r>
        <w:t>3：支持在不同业务状态下切换灯状态。</w:t>
      </w:r>
    </w:p>
    <w:p w14:paraId="4DF2E1AB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4：关机前灯状态处理</w:t>
      </w:r>
    </w:p>
    <w:p w14:paraId="00BB8E7E">
      <w:pPr>
        <w:spacing w:after="20"/>
        <w:ind w:left="369" w:firstLine="0"/>
      </w:pPr>
      <w:r>
        <w:t>1：支持关机前停止红灯闪烁。</w:t>
      </w:r>
    </w:p>
    <w:p w14:paraId="3E6C382B">
      <w:pPr>
        <w:spacing w:after="20"/>
        <w:ind w:left="369" w:firstLine="0"/>
      </w:pPr>
      <w:r>
        <w:t>2：支持关机前停止绿灯闪烁。</w:t>
      </w:r>
    </w:p>
    <w:p w14:paraId="3E2DAD78">
      <w:pPr>
        <w:spacing w:after="20"/>
        <w:ind w:left="369" w:firstLine="0"/>
      </w:pPr>
      <w:r>
        <w:t>3：支持关机前关闭红灯和绿灯对应 GPIO。</w:t>
      </w:r>
    </w:p>
    <w:p w14:paraId="5BDFBC5B">
      <w:pPr>
        <w:pStyle w:val="3"/>
      </w:pPr>
      <w:r>
        <w:t>九、省电和工作时间功能</w:t>
      </w:r>
    </w:p>
    <w:p w14:paraId="5420E0CF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1：WiFi 工作时间</w:t>
      </w:r>
    </w:p>
    <w:p w14:paraId="78202B21">
      <w:pPr>
        <w:spacing w:after="20"/>
        <w:ind w:left="369" w:firstLine="0"/>
      </w:pPr>
      <w:r>
        <w:t>1：支持设置 WiFi 保持工作的时长。</w:t>
      </w:r>
    </w:p>
    <w:p w14:paraId="0B94E1D9">
      <w:pPr>
        <w:spacing w:after="20"/>
        <w:ind w:left="369" w:firstLine="0"/>
      </w:pPr>
      <w:r>
        <w:t>2：支持到达工作时长后执行省电或关电处理。</w:t>
      </w:r>
    </w:p>
    <w:p w14:paraId="6DD62CA9">
      <w:pPr>
        <w:spacing w:after="20"/>
        <w:ind w:left="369" w:firstLine="0"/>
      </w:pPr>
      <w:r>
        <w:t>3：支持工作时长保存后重启继续生效。</w:t>
      </w:r>
    </w:p>
    <w:p w14:paraId="438BA6DA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2：待机时间</w:t>
      </w:r>
    </w:p>
    <w:p w14:paraId="049EE3D9">
      <w:pPr>
        <w:spacing w:after="20"/>
        <w:ind w:left="369" w:firstLine="0"/>
      </w:pPr>
      <w:r>
        <w:t>1：支持保存 WiFi 待机相关时间。</w:t>
      </w:r>
    </w:p>
    <w:p w14:paraId="7C713380">
      <w:pPr>
        <w:spacing w:after="20"/>
        <w:ind w:left="369" w:firstLine="0"/>
      </w:pPr>
      <w:r>
        <w:t>2：支持配合 CH583 定时唤醒使用。</w:t>
      </w:r>
    </w:p>
    <w:p w14:paraId="46EAD492">
      <w:pPr>
        <w:spacing w:after="20"/>
        <w:ind w:left="369" w:firstLine="0"/>
      </w:pPr>
      <w:r>
        <w:t>3：支持轮播场景下决定下一次唤醒时间。</w:t>
      </w:r>
    </w:p>
    <w:p w14:paraId="522E8AD8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3：关电流程</w:t>
      </w:r>
    </w:p>
    <w:p w14:paraId="79DA7431">
      <w:pPr>
        <w:spacing w:after="20"/>
        <w:ind w:left="369" w:firstLine="0"/>
      </w:pPr>
      <w:r>
        <w:t>1：支持工作超时后通知 CH583 关闭唤醒定时器。</w:t>
      </w:r>
    </w:p>
    <w:p w14:paraId="2107C308">
      <w:pPr>
        <w:spacing w:after="20"/>
        <w:ind w:left="369" w:firstLine="0"/>
      </w:pPr>
      <w:r>
        <w:t>2：支持工作超时后关闭状态灯。</w:t>
      </w:r>
    </w:p>
    <w:p w14:paraId="634CE9AC">
      <w:pPr>
        <w:spacing w:after="20"/>
        <w:ind w:left="369" w:firstLine="0"/>
      </w:pPr>
      <w:r>
        <w:t>3：支持最后发送 POWER_OFF 给 CH583。</w:t>
      </w:r>
    </w:p>
    <w:p w14:paraId="0EE7F6C8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4：Light Sleep 相关</w:t>
      </w:r>
    </w:p>
    <w:p w14:paraId="2AE0C878">
      <w:pPr>
        <w:spacing w:after="20"/>
        <w:ind w:left="369" w:firstLine="0"/>
      </w:pPr>
      <w:r>
        <w:t>1：支持项目中保留自动 Light Sleep 配置。</w:t>
      </w:r>
    </w:p>
    <w:p w14:paraId="7E5467D0">
      <w:pPr>
        <w:spacing w:after="20"/>
        <w:ind w:left="369" w:firstLine="0"/>
      </w:pPr>
      <w:r>
        <w:t>2：支持根据配置决定是否开启低功耗策略。</w:t>
      </w:r>
    </w:p>
    <w:p w14:paraId="6D236973">
      <w:pPr>
        <w:spacing w:after="20"/>
        <w:ind w:left="369" w:firstLine="0"/>
      </w:pPr>
      <w:r>
        <w:t>3：开发阶段默认更重视 USB、WiFi、CH583 收包可靠性。</w:t>
      </w:r>
    </w:p>
    <w:p w14:paraId="71659F9B">
      <w:pPr>
        <w:pStyle w:val="3"/>
      </w:pPr>
      <w:r>
        <w:t>十、主要业务链路</w:t>
      </w:r>
    </w:p>
    <w:p w14:paraId="4D519475">
      <w:pPr>
        <w:spacing w:before="100" w:after="40"/>
      </w:pPr>
      <w:r>
        <w:rPr>
          <w:rFonts w:ascii="微软雅黑" w:hAnsi="微软雅黑" w:eastAsia="微软雅黑"/>
          <w:b/>
          <w:sz w:val="22"/>
        </w:rPr>
        <w:t>1：网络投图链路</w:t>
      </w:r>
    </w:p>
    <w:p w14:paraId="222B6CA8">
      <w:pPr>
        <w:spacing w:after="20"/>
        <w:ind w:left="369" w:firstLine="0"/>
      </w:pPr>
      <w:r>
        <w:t>1：支持手机或 PC 通过 WiFi 连接设备。</w:t>
      </w:r>
    </w:p>
    <w:p w14:paraId="20284902">
      <w:pPr>
        <w:spacing w:after="20"/>
        <w:ind w:left="369" w:firstLine="0"/>
      </w:pPr>
      <w:r>
        <w:t>2：支持上传图片。</w:t>
      </w:r>
    </w:p>
    <w:p w14:paraId="6190F60E">
      <w:pPr>
        <w:spacing w:after="20"/>
        <w:ind w:left="369" w:firstLine="0"/>
      </w:pPr>
      <w:r>
        <w:t>3：支持显示到电子墨水屏。</w:t>
      </w:r>
    </w:p>
    <w:p w14:paraId="77CE76ED">
      <w:pPr>
        <w:spacing w:after="20"/>
        <w:ind w:left="369" w:firstLine="0"/>
      </w:pPr>
      <w:r>
        <w:t>4：支持保存图片到设备。</w:t>
      </w:r>
    </w:p>
    <w:p w14:paraId="0733EE6F">
      <w:pPr>
        <w:spacing w:after="20"/>
        <w:ind w:left="369" w:firstLine="0"/>
      </w:pPr>
      <w:r>
        <w:t>5：支持返回投图结果。</w:t>
      </w:r>
    </w:p>
    <w:p w14:paraId="7C29CDBE">
      <w:pPr>
        <w:spacing w:before="100" w:after="40"/>
      </w:pPr>
      <w:r>
        <w:rPr>
          <w:rFonts w:ascii="微软雅黑" w:hAnsi="微软雅黑" w:eastAsia="微软雅黑"/>
          <w:b/>
          <w:sz w:val="22"/>
        </w:rPr>
        <w:t>2：USB 投图链路</w:t>
      </w:r>
    </w:p>
    <w:p w14:paraId="28EEEF86">
      <w:pPr>
        <w:spacing w:after="20"/>
        <w:ind w:left="369" w:firstLine="0"/>
      </w:pPr>
      <w:r>
        <w:t>1：支持 PC 通过 USB 连接设备。</w:t>
      </w:r>
    </w:p>
    <w:p w14:paraId="18AE1DB4">
      <w:pPr>
        <w:spacing w:after="20"/>
        <w:ind w:left="369" w:firstLine="0"/>
      </w:pPr>
      <w:r>
        <w:t>2：支持发送 HTTP-like 投图请求。</w:t>
      </w:r>
    </w:p>
    <w:p w14:paraId="58EBC297">
      <w:pPr>
        <w:spacing w:after="20"/>
        <w:ind w:left="369" w:firstLine="0"/>
      </w:pPr>
      <w:r>
        <w:t>3：支持上传图片。</w:t>
      </w:r>
    </w:p>
    <w:p w14:paraId="7242DD5F">
      <w:pPr>
        <w:spacing w:after="20"/>
        <w:ind w:left="369" w:firstLine="0"/>
      </w:pPr>
      <w:r>
        <w:t>4：支持显示到电子墨水屏。</w:t>
      </w:r>
    </w:p>
    <w:p w14:paraId="46A2D849">
      <w:pPr>
        <w:spacing w:after="20"/>
        <w:ind w:left="369" w:firstLine="0"/>
      </w:pPr>
      <w:r>
        <w:t>5：支持返回 USB 响应。</w:t>
      </w:r>
    </w:p>
    <w:p w14:paraId="69D0564B">
      <w:pPr>
        <w:spacing w:before="100" w:after="40"/>
      </w:pPr>
      <w:r>
        <w:rPr>
          <w:rFonts w:ascii="微软雅黑" w:hAnsi="微软雅黑" w:eastAsia="微软雅黑"/>
          <w:b/>
          <w:sz w:val="22"/>
        </w:rPr>
        <w:t>3：CH583 BLE 配网链路</w:t>
      </w:r>
    </w:p>
    <w:p w14:paraId="6EFE16F3">
      <w:pPr>
        <w:spacing w:after="20"/>
        <w:ind w:left="369" w:firstLine="0"/>
      </w:pPr>
      <w:r>
        <w:t>1：支持手机通过蓝牙连接 CH583。</w:t>
      </w:r>
    </w:p>
    <w:p w14:paraId="6A595260">
      <w:pPr>
        <w:spacing w:after="20"/>
        <w:ind w:left="369" w:firstLine="0"/>
      </w:pPr>
      <w:r>
        <w:t>2：支持手机发送 WiFi 名称和密码。</w:t>
      </w:r>
    </w:p>
    <w:p w14:paraId="74DCDB81">
      <w:pPr>
        <w:spacing w:after="20"/>
        <w:ind w:left="369" w:firstLine="0"/>
      </w:pPr>
      <w:r>
        <w:t>3：支持 CH583 通过 UART 发给 ESP32-C5。</w:t>
      </w:r>
    </w:p>
    <w:p w14:paraId="7E7C4F11">
      <w:pPr>
        <w:spacing w:after="20"/>
        <w:ind w:left="369" w:firstLine="0"/>
      </w:pPr>
      <w:r>
        <w:t>4：支持 ESP32-C5 保存并连接 WiFi。</w:t>
      </w:r>
    </w:p>
    <w:p w14:paraId="0B945A6C">
      <w:pPr>
        <w:spacing w:after="20"/>
        <w:ind w:left="369" w:firstLine="0"/>
      </w:pPr>
      <w:r>
        <w:t>5：支持连接结果返回手机。</w:t>
      </w:r>
    </w:p>
    <w:p w14:paraId="64AE9596">
      <w:pPr>
        <w:spacing w:before="100" w:after="40"/>
      </w:pPr>
      <w:r>
        <w:rPr>
          <w:rFonts w:ascii="微软雅黑" w:hAnsi="微软雅黑" w:eastAsia="微软雅黑"/>
          <w:b/>
          <w:sz w:val="22"/>
        </w:rPr>
        <w:t>4：OTA 升级链路</w:t>
      </w:r>
    </w:p>
    <w:p w14:paraId="1DEC149B">
      <w:pPr>
        <w:spacing w:after="20"/>
        <w:ind w:left="369" w:firstLine="0"/>
      </w:pPr>
      <w:r>
        <w:t>1：支持 PC 或 APP 通过网络上传固件。</w:t>
      </w:r>
    </w:p>
    <w:p w14:paraId="1CE00BF5">
      <w:pPr>
        <w:spacing w:after="20"/>
        <w:ind w:left="369" w:firstLine="0"/>
      </w:pPr>
      <w:r>
        <w:t>2：支持设备校验固件。</w:t>
      </w:r>
    </w:p>
    <w:p w14:paraId="6A128996">
      <w:pPr>
        <w:spacing w:after="20"/>
        <w:ind w:left="369" w:firstLine="0"/>
      </w:pPr>
      <w:r>
        <w:t>3：支持写入 OTA 分区。</w:t>
      </w:r>
    </w:p>
    <w:p w14:paraId="31714872">
      <w:pPr>
        <w:spacing w:after="20"/>
        <w:ind w:left="369" w:firstLine="0"/>
      </w:pPr>
      <w:r>
        <w:t>4：支持重启后运行新固件。</w:t>
      </w:r>
    </w:p>
    <w:p w14:paraId="00F92E7C">
      <w:pPr>
        <w:spacing w:after="20"/>
        <w:ind w:left="369" w:firstLine="0"/>
      </w:pPr>
      <w:r>
        <w:t>5：支持通过版本号确认升级结果。</w:t>
      </w:r>
    </w:p>
    <w:sectPr>
      <w:footerReference r:id="rId5" w:type="default"/>
      <w:pgSz w:w="12240" w:h="15840"/>
      <w:pgMar w:top="850" w:right="1020" w:bottom="850" w:left="10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62A5E8">
    <w:pPr>
      <w:pStyle w:val="24"/>
      <w:jc w:val="center"/>
    </w:pPr>
    <w:r>
      <w:rPr>
        <w:rFonts w:ascii="微软雅黑" w:hAnsi="微软雅黑" w:eastAsia="微软雅黑"/>
        <w:sz w:val="16"/>
      </w:rPr>
      <w:t xml:space="preserve">ESP32-C5 </w:t>
    </w:r>
    <w:r>
      <w:rPr>
        <w:rFonts w:hint="eastAsia"/>
        <w:sz w:val="16"/>
        <w:lang w:eastAsia="zh-CN"/>
      </w:rPr>
      <w:t>测试</w:t>
    </w:r>
    <w:r>
      <w:rPr>
        <w:rFonts w:ascii="微软雅黑" w:hAnsi="微软雅黑" w:eastAsia="微软雅黑"/>
        <w:sz w:val="16"/>
      </w:rPr>
      <w:t>人员功能清单（详细版）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C911C91"/>
    <w:rsid w:val="52742491"/>
    <w:rsid w:val="5794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6369</Words>
  <Characters>7960</Characters>
  <Lines>0</Lines>
  <Paragraphs>0</Paragraphs>
  <TotalTime>23</TotalTime>
  <ScaleCrop>false</ScaleCrop>
  <LinksUpToDate>false</LinksUpToDate>
  <CharactersWithSpaces>8620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</dc:creator>
  <dc:description>generated by python-docx</dc:description>
  <cp:lastModifiedBy>Li Guiping李桂平</cp:lastModifiedBy>
  <dcterms:modified xsi:type="dcterms:W3CDTF">2026-07-08T03:34:37Z</dcterms:modified>
  <dc:subject>根据 README_Fun.md 整理的功能清单</dc:subject>
  <dc:title>ESP32-C5 电子墨水屏项目功能清单（初级测试人员用，详细版）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eyJoZGlkIjoiNjk4NjU0YzNjMjNjMzUwNzdlMTk0ZmY0ZWFhNzgyZGQiLCJ1c2VySWQiOiIyODU4MTU0MTAifQ==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A1C119DC5A4B4CC98890CEE6A1F7618C_12</vt:lpwstr>
  </property>
</Properties>
</file>